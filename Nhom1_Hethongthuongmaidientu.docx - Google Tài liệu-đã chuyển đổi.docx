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2770"/>
        <w:rPr>
          <w:rFonts w:ascii="Times New Roman"/>
          <w:sz w:val="20"/>
        </w:rPr>
      </w:pPr>
    </w:p>
    <w:p>
      <w:pPr>
        <w:pStyle w:val="7"/>
        <w:rPr>
          <w:rFonts w:ascii="Times New Roman"/>
          <w:sz w:val="20"/>
        </w:rPr>
      </w:pPr>
    </w:p>
    <w:p>
      <w:pPr>
        <w:pStyle w:val="7"/>
        <w:rPr>
          <w:rFonts w:ascii="Times New Roman"/>
          <w:sz w:val="20"/>
        </w:rPr>
      </w:pPr>
    </w:p>
    <w:p>
      <w:pPr>
        <w:pStyle w:val="2"/>
        <w:spacing w:line="295" w:lineRule="auto"/>
        <w:rPr>
          <w:rFonts w:hint="default"/>
          <w:lang w:val="en-US"/>
        </w:rPr>
      </w:pPr>
      <w:bookmarkStart w:id="0" w:name="_TOC_250046"/>
      <w:bookmarkEnd w:id="0"/>
      <w:r>
        <w:rPr>
          <w:color w:val="622423"/>
        </w:rPr>
        <w:t xml:space="preserve">Xây dựng hệ thống thương mại điện tử bán </w:t>
      </w:r>
      <w:r>
        <w:rPr>
          <w:rFonts w:hint="default"/>
          <w:color w:val="622423"/>
          <w:lang w:val="en-US"/>
        </w:rPr>
        <w:t>hàng điện lạnh</w:t>
      </w:r>
    </w:p>
    <w:p>
      <w:pPr>
        <w:pStyle w:val="7"/>
        <w:rPr>
          <w:b/>
          <w:sz w:val="48"/>
        </w:rPr>
      </w:pPr>
    </w:p>
    <w:p>
      <w:pPr>
        <w:pStyle w:val="7"/>
        <w:rPr>
          <w:b/>
          <w:sz w:val="48"/>
        </w:rPr>
      </w:pPr>
    </w:p>
    <w:p>
      <w:pPr>
        <w:pStyle w:val="7"/>
        <w:rPr>
          <w:b/>
          <w:sz w:val="48"/>
        </w:rPr>
      </w:pPr>
    </w:p>
    <w:p>
      <w:pPr>
        <w:pStyle w:val="7"/>
        <w:rPr>
          <w:b/>
          <w:sz w:val="48"/>
        </w:rPr>
      </w:pPr>
    </w:p>
    <w:p>
      <w:pPr>
        <w:pStyle w:val="7"/>
        <w:rPr>
          <w:sz w:val="28"/>
        </w:rPr>
      </w:pPr>
    </w:p>
    <w:p>
      <w:pPr>
        <w:pStyle w:val="7"/>
        <w:rPr>
          <w:sz w:val="28"/>
        </w:rPr>
      </w:pPr>
    </w:p>
    <w:p>
      <w:pPr>
        <w:pStyle w:val="7"/>
        <w:rPr>
          <w:sz w:val="28"/>
        </w:rPr>
      </w:pPr>
    </w:p>
    <w:p>
      <w:pPr>
        <w:pStyle w:val="7"/>
        <w:rPr>
          <w:sz w:val="28"/>
        </w:rPr>
      </w:pPr>
    </w:p>
    <w:p>
      <w:pPr>
        <w:pStyle w:val="7"/>
        <w:rPr>
          <w:sz w:val="28"/>
        </w:rPr>
      </w:pPr>
    </w:p>
    <w:p>
      <w:pPr>
        <w:pStyle w:val="7"/>
        <w:spacing w:before="196"/>
        <w:ind w:left="1284" w:right="1402"/>
        <w:jc w:val="center"/>
      </w:pPr>
      <w:r>
        <w:t>HCMC, …/04/2021</w:t>
      </w:r>
    </w:p>
    <w:p>
      <w:pPr>
        <w:pStyle w:val="7"/>
        <w:rPr>
          <w:sz w:val="20"/>
        </w:rPr>
      </w:pPr>
    </w:p>
    <w:p>
      <w:pPr>
        <w:pStyle w:val="7"/>
        <w:rPr>
          <w:sz w:val="20"/>
        </w:rPr>
      </w:pPr>
    </w:p>
    <w:p>
      <w:pPr>
        <w:pStyle w:val="7"/>
        <w:rPr>
          <w:sz w:val="20"/>
        </w:rPr>
      </w:pPr>
    </w:p>
    <w:p>
      <w:pPr>
        <w:pStyle w:val="7"/>
        <w:rPr>
          <w:sz w:val="20"/>
        </w:rPr>
      </w:pPr>
    </w:p>
    <w:p>
      <w:pPr>
        <w:pStyle w:val="7"/>
        <w:spacing w:before="2"/>
        <w:rPr>
          <w:sz w:val="16"/>
        </w:rPr>
      </w:pPr>
    </w:p>
    <w:p>
      <w:pPr>
        <w:pStyle w:val="7"/>
        <w:spacing w:before="100"/>
        <w:ind w:right="1130"/>
        <w:jc w:val="right"/>
      </w:pPr>
      <w:r>
        <w:t>1</w:t>
      </w:r>
    </w:p>
    <w:p>
      <w:pPr>
        <w:spacing w:after="0"/>
        <w:jc w:val="right"/>
        <w:sectPr>
          <w:type w:val="continuous"/>
          <w:pgSz w:w="12240" w:h="15840"/>
          <w:pgMar w:top="140" w:right="680" w:bottom="280" w:left="800" w:header="720" w:footer="720" w:gutter="0"/>
          <w:cols w:space="720" w:num="1"/>
        </w:sectPr>
      </w:pPr>
    </w:p>
    <w:p>
      <w:pPr>
        <w:pStyle w:val="7"/>
        <w:rPr>
          <w:sz w:val="20"/>
        </w:rPr>
      </w:pPr>
    </w:p>
    <w:p>
      <w:pPr>
        <w:spacing w:before="235"/>
        <w:ind w:left="640" w:right="0" w:firstLine="0"/>
        <w:jc w:val="left"/>
        <w:rPr>
          <w:b/>
          <w:sz w:val="24"/>
        </w:rPr>
      </w:pPr>
      <w:bookmarkStart w:id="1" w:name="_TOC_250044"/>
      <w:bookmarkEnd w:id="1"/>
      <w:r>
        <w:rPr>
          <w:b/>
          <w:sz w:val="24"/>
        </w:rPr>
        <w:t>Lưu trữ các thay đổi</w:t>
      </w:r>
    </w:p>
    <w:p>
      <w:pPr>
        <w:pStyle w:val="7"/>
        <w:spacing w:before="3"/>
        <w:rPr>
          <w:b/>
          <w:sz w:val="35"/>
        </w:rPr>
      </w:pPr>
    </w:p>
    <w:p>
      <w:pPr>
        <w:pStyle w:val="7"/>
        <w:ind w:left="640"/>
      </w:pPr>
      <w:r>
        <w:t>*A - Added M - Modified D - Deleted</w:t>
      </w:r>
    </w:p>
    <w:p>
      <w:pPr>
        <w:pStyle w:val="7"/>
        <w:rPr>
          <w:sz w:val="7"/>
        </w:rPr>
      </w:pPr>
    </w:p>
    <w:tbl>
      <w:tblPr>
        <w:tblStyle w:val="6"/>
        <w:tblW w:w="0" w:type="auto"/>
        <w:tblInd w:w="65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90"/>
        <w:gridCol w:w="2340"/>
        <w:gridCol w:w="810"/>
        <w:gridCol w:w="3330"/>
        <w:gridCol w:w="15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990" w:type="dxa"/>
            <w:shd w:val="clear" w:color="auto" w:fill="FFE7E1"/>
          </w:tcPr>
          <w:p>
            <w:pPr>
              <w:pStyle w:val="14"/>
              <w:spacing w:before="124"/>
              <w:ind w:left="217" w:right="218" w:firstLine="30"/>
              <w:rPr>
                <w:b/>
                <w:sz w:val="16"/>
              </w:rPr>
            </w:pPr>
            <w:r>
              <w:rPr>
                <w:b/>
                <w:sz w:val="16"/>
              </w:rPr>
              <w:t>Ngày tháng</w:t>
            </w:r>
          </w:p>
        </w:tc>
        <w:tc>
          <w:tcPr>
            <w:tcW w:w="2340" w:type="dxa"/>
            <w:shd w:val="clear" w:color="auto" w:fill="FFE7E1"/>
          </w:tcPr>
          <w:p>
            <w:pPr>
              <w:pStyle w:val="14"/>
              <w:spacing w:before="124"/>
              <w:ind w:left="412"/>
              <w:rPr>
                <w:b/>
                <w:sz w:val="16"/>
              </w:rPr>
            </w:pPr>
            <w:r>
              <w:rPr>
                <w:b/>
                <w:sz w:val="16"/>
              </w:rPr>
              <w:t>Phần tử thay đổi</w:t>
            </w:r>
          </w:p>
        </w:tc>
        <w:tc>
          <w:tcPr>
            <w:tcW w:w="810" w:type="dxa"/>
            <w:shd w:val="clear" w:color="auto" w:fill="FFE7E1"/>
          </w:tcPr>
          <w:p>
            <w:pPr>
              <w:pStyle w:val="14"/>
              <w:spacing w:before="124"/>
              <w:ind w:left="187" w:right="191" w:firstLine="90"/>
              <w:rPr>
                <w:b/>
                <w:sz w:val="16"/>
              </w:rPr>
            </w:pPr>
            <w:r>
              <w:rPr>
                <w:b/>
                <w:sz w:val="16"/>
              </w:rPr>
              <w:t>A* M, D</w:t>
            </w:r>
          </w:p>
        </w:tc>
        <w:tc>
          <w:tcPr>
            <w:tcW w:w="3330" w:type="dxa"/>
            <w:shd w:val="clear" w:color="auto" w:fill="FFE7E1"/>
          </w:tcPr>
          <w:p>
            <w:pPr>
              <w:pStyle w:val="14"/>
              <w:spacing w:before="124"/>
              <w:ind w:left="1012"/>
              <w:rPr>
                <w:b/>
                <w:sz w:val="16"/>
              </w:rPr>
            </w:pPr>
            <w:r>
              <w:rPr>
                <w:b/>
                <w:sz w:val="16"/>
              </w:rPr>
              <w:t>Mô tả thay đổi</w:t>
            </w:r>
          </w:p>
        </w:tc>
        <w:tc>
          <w:tcPr>
            <w:tcW w:w="1530" w:type="dxa"/>
            <w:shd w:val="clear" w:color="auto" w:fill="FFE7E1"/>
          </w:tcPr>
          <w:p>
            <w:pPr>
              <w:pStyle w:val="14"/>
              <w:spacing w:before="124"/>
              <w:ind w:left="187"/>
              <w:rPr>
                <w:b/>
                <w:sz w:val="16"/>
              </w:rPr>
            </w:pPr>
            <w:r>
              <w:rPr>
                <w:b/>
                <w:sz w:val="16"/>
              </w:rPr>
              <w:t>New Version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5" w:hRule="atLeast"/>
        </w:trPr>
        <w:tc>
          <w:tcPr>
            <w:tcW w:w="990" w:type="dxa"/>
          </w:tcPr>
          <w:p>
            <w:pPr>
              <w:pStyle w:val="14"/>
              <w:spacing w:before="103"/>
              <w:ind w:left="67"/>
              <w:rPr>
                <w:sz w:val="24"/>
              </w:rPr>
            </w:pPr>
            <w:r>
              <w:rPr>
                <w:sz w:val="24"/>
              </w:rPr>
              <w:t>10/3/</w:t>
            </w:r>
          </w:p>
        </w:tc>
        <w:tc>
          <w:tcPr>
            <w:tcW w:w="2340" w:type="dxa"/>
          </w:tcPr>
          <w:p>
            <w:pPr>
              <w:pStyle w:val="14"/>
              <w:ind w:left="0"/>
              <w:rPr>
                <w:rFonts w:ascii="Times New Roman"/>
                <w:sz w:val="20"/>
              </w:rPr>
            </w:pPr>
          </w:p>
        </w:tc>
        <w:tc>
          <w:tcPr>
            <w:tcW w:w="810" w:type="dxa"/>
          </w:tcPr>
          <w:p>
            <w:pPr>
              <w:pStyle w:val="14"/>
              <w:spacing w:before="103"/>
              <w:ind w:left="0" w:right="13"/>
              <w:jc w:val="center"/>
              <w:rPr>
                <w:sz w:val="24"/>
              </w:rPr>
            </w:pPr>
            <w:r>
              <w:rPr>
                <w:sz w:val="24"/>
              </w:rPr>
              <w:t>A</w:t>
            </w:r>
          </w:p>
        </w:tc>
        <w:tc>
          <w:tcPr>
            <w:tcW w:w="3330" w:type="dxa"/>
          </w:tcPr>
          <w:p>
            <w:pPr>
              <w:pStyle w:val="14"/>
              <w:spacing w:before="103"/>
              <w:ind w:left="67"/>
              <w:rPr>
                <w:sz w:val="24"/>
              </w:rPr>
            </w:pPr>
            <w:r>
              <w:rPr>
                <w:sz w:val="24"/>
              </w:rPr>
              <w:t>The first version</w:t>
            </w:r>
          </w:p>
        </w:tc>
        <w:tc>
          <w:tcPr>
            <w:tcW w:w="1530" w:type="dxa"/>
          </w:tcPr>
          <w:p>
            <w:pPr>
              <w:pStyle w:val="14"/>
              <w:spacing w:before="103"/>
              <w:ind w:left="67"/>
              <w:rPr>
                <w:sz w:val="24"/>
              </w:rPr>
            </w:pPr>
            <w:r>
              <w:rPr>
                <w:sz w:val="24"/>
              </w:rPr>
              <w:t>1.0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spacing w:before="84"/>
              <w:ind w:left="67"/>
              <w:rPr>
                <w:sz w:val="20"/>
              </w:rPr>
            </w:pPr>
            <w:r>
              <w:rPr>
                <w:sz w:val="20"/>
              </w:rPr>
              <w:t>25/04</w:t>
            </w: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spacing w:before="74"/>
              <w:ind w:left="67"/>
              <w:rPr>
                <w:sz w:val="18"/>
              </w:rPr>
            </w:pPr>
            <w:r>
              <w:rPr>
                <w:sz w:val="18"/>
              </w:rPr>
              <w:t>The second version</w:t>
            </w:r>
          </w:p>
        </w:tc>
        <w:tc>
          <w:tcPr>
            <w:tcW w:w="1530" w:type="dxa"/>
          </w:tcPr>
          <w:p>
            <w:pPr>
              <w:pStyle w:val="14"/>
              <w:spacing w:before="84"/>
              <w:ind w:left="67"/>
              <w:rPr>
                <w:sz w:val="20"/>
              </w:rPr>
            </w:pPr>
            <w:r>
              <w:rPr>
                <w:sz w:val="20"/>
              </w:rPr>
              <w:t>2.0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bl>
    <w:p>
      <w:pPr>
        <w:spacing w:after="0"/>
        <w:rPr>
          <w:rFonts w:ascii="Times New Roman"/>
          <w:sz w:val="20"/>
        </w:rPr>
        <w:sectPr>
          <w:footerReference r:id="rId5" w:type="default"/>
          <w:pgSz w:w="12240" w:h="15840"/>
          <w:pgMar w:top="1500" w:right="680" w:bottom="1300" w:left="800" w:header="0" w:footer="1106" w:gutter="0"/>
          <w:pgNumType w:start="2"/>
          <w:cols w:space="720" w:num="1"/>
        </w:sectPr>
      </w:pPr>
    </w:p>
    <w:p>
      <w:pPr>
        <w:pStyle w:val="7"/>
        <w:rPr>
          <w:sz w:val="20"/>
        </w:rPr>
      </w:pPr>
    </w:p>
    <w:p>
      <w:pPr>
        <w:pStyle w:val="7"/>
        <w:spacing w:before="10"/>
        <w:rPr>
          <w:sz w:val="21"/>
        </w:rPr>
      </w:pPr>
    </w:p>
    <w:p>
      <w:pPr>
        <w:pStyle w:val="7"/>
        <w:rPr>
          <w:sz w:val="20"/>
        </w:rPr>
      </w:pPr>
      <w:bookmarkStart w:id="2" w:name="_TOC_250043"/>
      <w:bookmarkEnd w:id="2"/>
    </w:p>
    <w:p>
      <w:pPr>
        <w:pStyle w:val="7"/>
        <w:spacing w:before="4"/>
        <w:rPr>
          <w:sz w:val="21"/>
        </w:rPr>
      </w:pPr>
    </w:p>
    <w:p>
      <w:pPr>
        <w:pStyle w:val="3"/>
        <w:ind w:left="640" w:firstLine="0"/>
      </w:pPr>
      <w:bookmarkStart w:id="3" w:name="_TOC_250042"/>
      <w:bookmarkEnd w:id="3"/>
      <w:r>
        <w:rPr>
          <w:color w:val="622423"/>
        </w:rPr>
        <w:t>Mục lục</w:t>
      </w:r>
    </w:p>
    <w:p>
      <w:pPr>
        <w:spacing w:after="0"/>
        <w:sectPr>
          <w:headerReference r:id="rId6" w:type="default"/>
          <w:footerReference r:id="rId7" w:type="default"/>
          <w:pgSz w:w="12240" w:h="15840"/>
          <w:pgMar w:top="980" w:right="680" w:bottom="1849" w:left="800" w:header="704" w:footer="1106" w:gutter="0"/>
          <w:cols w:space="720" w:num="1"/>
        </w:sectPr>
      </w:pPr>
    </w:p>
    <w:sdt>
      <w:sdtPr>
        <w:id w:val="1"/>
        <w:docPartObj>
          <w:docPartGallery w:val="Table of Contents"/>
          <w:docPartUnique/>
        </w:docPartObj>
      </w:sdtPr>
      <w:sdtContent>
        <w:p>
          <w:pPr>
            <w:pStyle w:val="8"/>
            <w:tabs>
              <w:tab w:val="right" w:pos="9987"/>
            </w:tabs>
            <w:spacing w:before="997"/>
            <w:rPr>
              <w:b w:val="0"/>
            </w:rPr>
          </w:pPr>
          <w:r>
            <w:t>Bảng báo cáo đồ án</w:t>
          </w:r>
          <w:r>
            <w:tab/>
          </w:r>
          <w:r>
            <w:rPr>
              <w:b w:val="0"/>
            </w:rPr>
            <w:t>1</w:t>
          </w:r>
        </w:p>
        <w:p>
          <w:pPr>
            <w:pStyle w:val="8"/>
            <w:tabs>
              <w:tab w:val="right" w:pos="9972"/>
            </w:tabs>
            <w:rPr>
              <w:b w:val="0"/>
            </w:rPr>
          </w:pPr>
          <w:r>
            <w:fldChar w:fldCharType="begin"/>
          </w:r>
          <w:r>
            <w:instrText xml:space="preserve"> HYPERLINK \l "_TOC_250046" </w:instrText>
          </w:r>
          <w:r>
            <w:fldChar w:fldCharType="separate"/>
          </w:r>
          <w:r>
            <w:t>Xây dựng hệ thống thương mại điện tử bán máy tính</w:t>
          </w:r>
          <w:r>
            <w:tab/>
          </w:r>
          <w:r>
            <w:rPr>
              <w:b w:val="0"/>
            </w:rPr>
            <w:t>1</w:t>
          </w:r>
          <w:r>
            <w:rPr>
              <w:b w:val="0"/>
            </w:rPr>
            <w:fldChar w:fldCharType="end"/>
          </w:r>
        </w:p>
        <w:p>
          <w:pPr>
            <w:pStyle w:val="8"/>
            <w:tabs>
              <w:tab w:val="right" w:pos="9972"/>
            </w:tabs>
            <w:rPr>
              <w:b w:val="0"/>
            </w:rPr>
          </w:pPr>
          <w:r>
            <w:fldChar w:fldCharType="begin"/>
          </w:r>
          <w:r>
            <w:instrText xml:space="preserve"> HYPERLINK \l "_TOC_250045" </w:instrText>
          </w:r>
          <w:r>
            <w:fldChar w:fldCharType="separate"/>
          </w:r>
          <w:r>
            <w:t>Nhóm thực hiện đề tài</w:t>
          </w:r>
          <w:r>
            <w:tab/>
          </w:r>
          <w:r>
            <w:rPr>
              <w:b w:val="0"/>
            </w:rPr>
            <w:t>1</w:t>
          </w:r>
          <w:r>
            <w:rPr>
              <w:b w:val="0"/>
            </w:rPr>
            <w:fldChar w:fldCharType="end"/>
          </w:r>
        </w:p>
        <w:p>
          <w:pPr>
            <w:pStyle w:val="8"/>
            <w:tabs>
              <w:tab w:val="right" w:pos="9987"/>
            </w:tabs>
            <w:spacing w:before="174"/>
            <w:rPr>
              <w:b w:val="0"/>
            </w:rPr>
          </w:pPr>
          <w:r>
            <w:fldChar w:fldCharType="begin"/>
          </w:r>
          <w:r>
            <w:instrText xml:space="preserve"> HYPERLINK \l "_TOC_250044" </w:instrText>
          </w:r>
          <w:r>
            <w:fldChar w:fldCharType="separate"/>
          </w:r>
          <w:r>
            <w:t>Lưu trữ các thay đổi</w:t>
          </w:r>
          <w:r>
            <w:tab/>
          </w:r>
          <w:r>
            <w:rPr>
              <w:b w:val="0"/>
            </w:rPr>
            <w:t>2</w:t>
          </w:r>
          <w:r>
            <w:rPr>
              <w:b w:val="0"/>
            </w:rPr>
            <w:fldChar w:fldCharType="end"/>
          </w:r>
        </w:p>
        <w:p>
          <w:pPr>
            <w:pStyle w:val="8"/>
            <w:tabs>
              <w:tab w:val="right" w:pos="9987"/>
            </w:tabs>
            <w:rPr>
              <w:b w:val="0"/>
            </w:rPr>
          </w:pPr>
          <w:r>
            <w:fldChar w:fldCharType="begin"/>
          </w:r>
          <w:r>
            <w:instrText xml:space="preserve"> HYPERLINK \l "_TOC_250043" </w:instrText>
          </w:r>
          <w:r>
            <w:fldChar w:fldCharType="separate"/>
          </w:r>
          <w:r>
            <w:t>Bảng chữ ký</w:t>
          </w:r>
          <w:r>
            <w:tab/>
          </w:r>
          <w:r>
            <w:rPr>
              <w:b w:val="0"/>
            </w:rPr>
            <w:t>3</w:t>
          </w:r>
          <w:r>
            <w:rPr>
              <w:b w:val="0"/>
            </w:rPr>
            <w:fldChar w:fldCharType="end"/>
          </w:r>
        </w:p>
        <w:p>
          <w:pPr>
            <w:pStyle w:val="9"/>
            <w:tabs>
              <w:tab w:val="right" w:pos="9987"/>
            </w:tabs>
            <w:ind w:left="640" w:firstLine="0"/>
          </w:pPr>
          <w:r>
            <w:fldChar w:fldCharType="begin"/>
          </w:r>
          <w:r>
            <w:instrText xml:space="preserve"> HYPERLINK \l "_TOC_250042" </w:instrText>
          </w:r>
          <w:r>
            <w:fldChar w:fldCharType="separate"/>
          </w:r>
          <w:r>
            <w:t>Mục lục</w:t>
          </w:r>
          <w:r>
            <w:tab/>
          </w:r>
          <w:r>
            <w:t>4</w:t>
          </w:r>
          <w:r>
            <w:fldChar w:fldCharType="end"/>
          </w:r>
        </w:p>
        <w:p>
          <w:pPr>
            <w:pStyle w:val="9"/>
            <w:numPr>
              <w:ilvl w:val="0"/>
              <w:numId w:val="1"/>
            </w:numPr>
            <w:tabs>
              <w:tab w:val="left" w:pos="965"/>
              <w:tab w:val="right" w:pos="9987"/>
            </w:tabs>
            <w:spacing w:before="174" w:after="0" w:line="240" w:lineRule="auto"/>
            <w:ind w:left="964" w:right="0" w:hanging="325"/>
            <w:jc w:val="left"/>
          </w:pPr>
          <w:r>
            <w:fldChar w:fldCharType="begin"/>
          </w:r>
          <w:r>
            <w:instrText xml:space="preserve"> HYPERLINK \l "_TOC_250041" </w:instrText>
          </w:r>
          <w:r>
            <w:fldChar w:fldCharType="separate"/>
          </w:r>
          <w:r>
            <w:t>Giới thiệu</w:t>
          </w:r>
          <w:r>
            <w:tab/>
          </w:r>
          <w:r>
            <w:t>6</w:t>
          </w:r>
          <w:r>
            <w:fldChar w:fldCharType="end"/>
          </w:r>
        </w:p>
        <w:p>
          <w:pPr>
            <w:pStyle w:val="10"/>
            <w:numPr>
              <w:ilvl w:val="1"/>
              <w:numId w:val="1"/>
            </w:numPr>
            <w:tabs>
              <w:tab w:val="left" w:pos="1430"/>
              <w:tab w:val="right" w:pos="9987"/>
            </w:tabs>
            <w:spacing w:before="173" w:after="0" w:line="240" w:lineRule="auto"/>
            <w:ind w:left="1429" w:right="0" w:hanging="565"/>
            <w:jc w:val="left"/>
          </w:pPr>
          <w:r>
            <w:fldChar w:fldCharType="begin"/>
          </w:r>
          <w:r>
            <w:instrText xml:space="preserve"> HYPERLINK \l "_TOC_250040" </w:instrText>
          </w:r>
          <w:r>
            <w:fldChar w:fldCharType="separate"/>
          </w:r>
          <w:r>
            <w:t>Mục tiêu</w:t>
          </w:r>
          <w:r>
            <w:tab/>
          </w:r>
          <w:r>
            <w:t>6</w:t>
          </w:r>
          <w:r>
            <w:fldChar w:fldCharType="end"/>
          </w:r>
        </w:p>
        <w:p>
          <w:pPr>
            <w:pStyle w:val="10"/>
            <w:numPr>
              <w:ilvl w:val="1"/>
              <w:numId w:val="1"/>
            </w:numPr>
            <w:tabs>
              <w:tab w:val="left" w:pos="1430"/>
              <w:tab w:val="right" w:pos="9987"/>
            </w:tabs>
            <w:spacing w:before="173" w:after="0" w:line="240" w:lineRule="auto"/>
            <w:ind w:left="1429" w:right="0" w:hanging="565"/>
            <w:jc w:val="left"/>
          </w:pPr>
          <w:r>
            <w:fldChar w:fldCharType="begin"/>
          </w:r>
          <w:r>
            <w:instrText xml:space="preserve"> HYPERLINK \l "_TOC_250039" </w:instrText>
          </w:r>
          <w:r>
            <w:fldChar w:fldCharType="separate"/>
          </w:r>
          <w:r>
            <w:t>Các định nghĩa và từ viết tắt</w:t>
          </w:r>
          <w:r>
            <w:tab/>
          </w:r>
          <w:r>
            <w:t>6</w:t>
          </w:r>
          <w:r>
            <w:fldChar w:fldCharType="end"/>
          </w:r>
        </w:p>
        <w:p>
          <w:pPr>
            <w:pStyle w:val="10"/>
            <w:numPr>
              <w:ilvl w:val="1"/>
              <w:numId w:val="1"/>
            </w:numPr>
            <w:tabs>
              <w:tab w:val="left" w:pos="1430"/>
              <w:tab w:val="right" w:pos="9987"/>
            </w:tabs>
            <w:spacing w:before="174" w:after="0" w:line="240" w:lineRule="auto"/>
            <w:ind w:left="1429" w:right="0" w:hanging="565"/>
            <w:jc w:val="left"/>
          </w:pPr>
          <w:r>
            <w:fldChar w:fldCharType="begin"/>
          </w:r>
          <w:r>
            <w:instrText xml:space="preserve"> HYPERLINK \l "_TOC_250038" </w:instrText>
          </w:r>
          <w:r>
            <w:fldChar w:fldCharType="separate"/>
          </w:r>
          <w:r>
            <w:t>Tham khảo</w:t>
          </w:r>
          <w:r>
            <w:tab/>
          </w:r>
          <w:r>
            <w:t>6</w:t>
          </w:r>
          <w:r>
            <w:fldChar w:fldCharType="end"/>
          </w:r>
        </w:p>
        <w:p>
          <w:pPr>
            <w:pStyle w:val="9"/>
            <w:numPr>
              <w:ilvl w:val="0"/>
              <w:numId w:val="1"/>
            </w:numPr>
            <w:tabs>
              <w:tab w:val="left" w:pos="965"/>
              <w:tab w:val="right" w:pos="9987"/>
            </w:tabs>
            <w:spacing w:before="173" w:after="0" w:line="240" w:lineRule="auto"/>
            <w:ind w:left="964" w:right="0" w:hanging="325"/>
            <w:jc w:val="left"/>
          </w:pPr>
          <w:r>
            <w:fldChar w:fldCharType="begin"/>
          </w:r>
          <w:r>
            <w:instrText xml:space="preserve"> HYPERLINK \l "_TOC_250037" </w:instrText>
          </w:r>
          <w:r>
            <w:fldChar w:fldCharType="separate"/>
          </w:r>
          <w:r>
            <w:t>Phân tích yêu cầu</w:t>
          </w:r>
          <w:r>
            <w:tab/>
          </w:r>
          <w:r>
            <w:t>6</w:t>
          </w:r>
          <w:r>
            <w:fldChar w:fldCharType="end"/>
          </w:r>
        </w:p>
        <w:p>
          <w:pPr>
            <w:pStyle w:val="10"/>
            <w:numPr>
              <w:ilvl w:val="1"/>
              <w:numId w:val="1"/>
            </w:numPr>
            <w:tabs>
              <w:tab w:val="left" w:pos="1430"/>
              <w:tab w:val="right" w:pos="9972"/>
            </w:tabs>
            <w:spacing w:before="173" w:after="0" w:line="240" w:lineRule="auto"/>
            <w:ind w:left="1429" w:right="0" w:hanging="565"/>
            <w:jc w:val="left"/>
          </w:pPr>
          <w:r>
            <w:fldChar w:fldCharType="begin"/>
          </w:r>
          <w:r>
            <w:instrText xml:space="preserve"> HYPERLINK \l "_TOC_250036" </w:instrText>
          </w:r>
          <w:r>
            <w:fldChar w:fldCharType="separate"/>
          </w:r>
          <w:r>
            <w:t>Mô tả dự án</w:t>
          </w:r>
          <w:r>
            <w:tab/>
          </w:r>
          <w:r>
            <w:t>6</w:t>
          </w:r>
          <w:r>
            <w:fldChar w:fldCharType="end"/>
          </w:r>
        </w:p>
        <w:p>
          <w:pPr>
            <w:pStyle w:val="10"/>
            <w:numPr>
              <w:ilvl w:val="1"/>
              <w:numId w:val="1"/>
            </w:numPr>
            <w:tabs>
              <w:tab w:val="left" w:pos="1430"/>
              <w:tab w:val="right" w:pos="9987"/>
            </w:tabs>
            <w:spacing w:before="174" w:after="0" w:line="240" w:lineRule="auto"/>
            <w:ind w:left="1429" w:right="0" w:hanging="565"/>
            <w:jc w:val="left"/>
          </w:pPr>
          <w:r>
            <w:fldChar w:fldCharType="begin"/>
          </w:r>
          <w:r>
            <w:instrText xml:space="preserve"> HYPERLINK \l "_TOC_250035" </w:instrText>
          </w:r>
          <w:r>
            <w:fldChar w:fldCharType="separate"/>
          </w:r>
          <w:r>
            <w:t>Actors và Use Cases</w:t>
          </w:r>
          <w:r>
            <w:tab/>
          </w:r>
          <w:r>
            <w:t>7</w:t>
          </w:r>
          <w:r>
            <w:fldChar w:fldCharType="end"/>
          </w:r>
        </w:p>
        <w:p>
          <w:pPr>
            <w:pStyle w:val="11"/>
            <w:numPr>
              <w:ilvl w:val="2"/>
              <w:numId w:val="1"/>
            </w:numPr>
            <w:tabs>
              <w:tab w:val="left" w:pos="1880"/>
              <w:tab w:val="right" w:pos="9972"/>
            </w:tabs>
            <w:spacing w:before="173" w:after="0" w:line="240" w:lineRule="auto"/>
            <w:ind w:left="1879" w:right="0" w:hanging="805"/>
            <w:jc w:val="left"/>
          </w:pPr>
          <w:r>
            <w:fldChar w:fldCharType="begin"/>
          </w:r>
          <w:r>
            <w:instrText xml:space="preserve"> HYPERLINK \l "_TOC_250034" </w:instrText>
          </w:r>
          <w:r>
            <w:fldChar w:fldCharType="separate"/>
          </w:r>
          <w:r>
            <w:t>Các Use</w:t>
          </w:r>
          <w:r>
            <w:rPr>
              <w:spacing w:val="-1"/>
            </w:rPr>
            <w:t xml:space="preserve"> </w:t>
          </w:r>
          <w:r>
            <w:t>Case Diagram</w:t>
          </w:r>
          <w:r>
            <w:tab/>
          </w:r>
          <w:r>
            <w:t>7</w:t>
          </w:r>
          <w:r>
            <w:fldChar w:fldCharType="end"/>
          </w:r>
        </w:p>
        <w:p>
          <w:pPr>
            <w:pStyle w:val="11"/>
            <w:numPr>
              <w:ilvl w:val="2"/>
              <w:numId w:val="1"/>
            </w:numPr>
            <w:tabs>
              <w:tab w:val="left" w:pos="1880"/>
              <w:tab w:val="right" w:pos="9990"/>
            </w:tabs>
            <w:spacing w:before="173" w:after="0" w:line="240" w:lineRule="auto"/>
            <w:ind w:left="1879" w:right="0" w:hanging="805"/>
            <w:jc w:val="left"/>
          </w:pPr>
          <w:r>
            <w:fldChar w:fldCharType="begin"/>
          </w:r>
          <w:r>
            <w:instrText xml:space="preserve"> HYPERLINK \l "_TOC_250033" </w:instrText>
          </w:r>
          <w:r>
            <w:fldChar w:fldCharType="separate"/>
          </w:r>
          <w:r>
            <w:t>Mô tả Actors</w:t>
          </w:r>
          <w:r>
            <w:tab/>
          </w:r>
          <w:r>
            <w:t>13</w:t>
          </w:r>
          <w:r>
            <w:fldChar w:fldCharType="end"/>
          </w:r>
        </w:p>
        <w:p>
          <w:pPr>
            <w:pStyle w:val="11"/>
            <w:numPr>
              <w:ilvl w:val="2"/>
              <w:numId w:val="1"/>
            </w:numPr>
            <w:tabs>
              <w:tab w:val="left" w:pos="1880"/>
              <w:tab w:val="right" w:pos="9990"/>
            </w:tabs>
            <w:spacing w:before="174" w:after="0" w:line="240" w:lineRule="auto"/>
            <w:ind w:left="1879" w:right="0" w:hanging="805"/>
            <w:jc w:val="left"/>
          </w:pPr>
          <w:r>
            <w:fldChar w:fldCharType="begin"/>
          </w:r>
          <w:r>
            <w:instrText xml:space="preserve"> HYPERLINK \l "_TOC_250032" </w:instrText>
          </w:r>
          <w:r>
            <w:fldChar w:fldCharType="separate"/>
          </w:r>
          <w:r>
            <w:t>Mô tả Use Cases</w:t>
          </w:r>
          <w:r>
            <w:tab/>
          </w:r>
          <w:r>
            <w:t>13</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"_TOC_250031" </w:instrText>
          </w:r>
          <w:r>
            <w:fldChar w:fldCharType="separate"/>
          </w:r>
          <w:r>
            <w:t>Môi trường vận hành</w:t>
          </w:r>
          <w:r>
            <w:tab/>
          </w:r>
          <w:r>
            <w:t>13</w:t>
          </w:r>
          <w:r>
            <w:fldChar w:fldCharType="end"/>
          </w:r>
        </w:p>
        <w:p>
          <w:pPr>
            <w:pStyle w:val="9"/>
            <w:numPr>
              <w:ilvl w:val="0"/>
              <w:numId w:val="1"/>
            </w:numPr>
            <w:tabs>
              <w:tab w:val="left" w:pos="965"/>
              <w:tab w:val="right" w:pos="9990"/>
            </w:tabs>
            <w:spacing w:before="173" w:after="0" w:line="240" w:lineRule="auto"/>
            <w:ind w:left="964" w:right="0" w:hanging="325"/>
            <w:jc w:val="left"/>
          </w:pPr>
          <w:r>
            <w:fldChar w:fldCharType="begin"/>
          </w:r>
          <w:r>
            <w:instrText xml:space="preserve"> HYPERLINK \l "_TOC_250030" </w:instrText>
          </w:r>
          <w:r>
            <w:fldChar w:fldCharType="separate"/>
          </w:r>
          <w:r>
            <w:t>Yêu cầu chức năng</w:t>
          </w:r>
          <w:r>
            <w:tab/>
          </w:r>
          <w:r>
            <w:t>14</w:t>
          </w:r>
          <w:r>
            <w:fldChar w:fldCharType="end"/>
          </w:r>
        </w:p>
        <w:p>
          <w:pPr>
            <w:pStyle w:val="11"/>
            <w:numPr>
              <w:ilvl w:val="1"/>
              <w:numId w:val="1"/>
            </w:numPr>
            <w:tabs>
              <w:tab w:val="left" w:pos="1640"/>
              <w:tab w:val="right" w:pos="9990"/>
            </w:tabs>
            <w:spacing w:before="174" w:after="0" w:line="240" w:lineRule="auto"/>
            <w:ind w:left="1639" w:right="0" w:hanging="565"/>
            <w:jc w:val="left"/>
          </w:pPr>
          <w:r>
            <w:fldChar w:fldCharType="begin"/>
          </w:r>
          <w:r>
            <w:instrText xml:space="preserve"> HYPERLINK \l "_TOC_250029" </w:instrText>
          </w:r>
          <w:r>
            <w:fldChar w:fldCharType="separate"/>
          </w:r>
          <w:r>
            <w:t>UC01: Đăng nhập</w:t>
          </w:r>
          <w:r>
            <w:tab/>
          </w:r>
          <w:r>
            <w:t>14</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"_TOC_250028" </w:instrText>
          </w:r>
          <w:r>
            <w:fldChar w:fldCharType="separate"/>
          </w:r>
          <w:r>
            <w:t>UC02: Đăng ký</w:t>
          </w:r>
          <w:r>
            <w:tab/>
          </w:r>
          <w:r>
            <w:t>15</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"_TOC_250027" </w:instrText>
          </w:r>
          <w:r>
            <w:fldChar w:fldCharType="separate"/>
          </w:r>
          <w:r>
            <w:t>UC03: Quản lý quyền</w:t>
          </w:r>
          <w:r>
            <w:tab/>
          </w:r>
          <w:r>
            <w:t>16</w:t>
          </w:r>
          <w:r>
            <w:fldChar w:fldCharType="end"/>
          </w:r>
        </w:p>
        <w:p>
          <w:pPr>
            <w:pStyle w:val="11"/>
            <w:numPr>
              <w:ilvl w:val="1"/>
              <w:numId w:val="1"/>
            </w:numPr>
            <w:tabs>
              <w:tab w:val="left" w:pos="1640"/>
              <w:tab w:val="right" w:pos="9990"/>
            </w:tabs>
            <w:spacing w:before="174" w:after="0" w:line="240" w:lineRule="auto"/>
            <w:ind w:left="1639" w:right="0" w:hanging="565"/>
            <w:jc w:val="left"/>
          </w:pPr>
          <w:r>
            <w:fldChar w:fldCharType="begin"/>
          </w:r>
          <w:r>
            <w:instrText xml:space="preserve"> HYPERLINK \l "_TOC_250026" </w:instrText>
          </w:r>
          <w:r>
            <w:fldChar w:fldCharType="separate"/>
          </w:r>
          <w:r>
            <w:t>UC04: Quản lý tài khoản</w:t>
          </w:r>
          <w:r>
            <w:tab/>
          </w:r>
          <w:r>
            <w:t>18</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"_TOC_250025" </w:instrText>
          </w:r>
          <w:r>
            <w:fldChar w:fldCharType="separate"/>
          </w:r>
          <w:r>
            <w:t xml:space="preserve">UC05: </w:t>
          </w:r>
          <w:r>
            <w:rPr>
              <w:spacing w:val="-10"/>
            </w:rPr>
            <w:t xml:space="preserve">Tra </w:t>
          </w:r>
          <w:r>
            <w:t>cứu</w:t>
          </w:r>
          <w:r>
            <w:rPr>
              <w:spacing w:val="10"/>
            </w:rPr>
            <w:t xml:space="preserve"> </w:t>
          </w:r>
          <w:r>
            <w:t>sản phẩm</w:t>
          </w:r>
          <w:r>
            <w:tab/>
          </w:r>
          <w:r>
            <w:t>19</w:t>
          </w:r>
          <w:r>
            <w:fldChar w:fldCharType="end"/>
          </w:r>
        </w:p>
        <w:p>
          <w:pPr>
            <w:pStyle w:val="11"/>
            <w:numPr>
              <w:ilvl w:val="1"/>
              <w:numId w:val="1"/>
            </w:numPr>
            <w:tabs>
              <w:tab w:val="left" w:pos="1640"/>
              <w:tab w:val="right" w:pos="9990"/>
            </w:tabs>
            <w:spacing w:before="173" w:after="20" w:line="240" w:lineRule="auto"/>
            <w:ind w:left="1639" w:right="0" w:hanging="565"/>
            <w:jc w:val="left"/>
          </w:pPr>
          <w:r>
            <w:fldChar w:fldCharType="begin"/>
          </w:r>
          <w:r>
            <w:instrText xml:space="preserve"> HYPERLINK \l "_TOC_250024" </w:instrText>
          </w:r>
          <w:r>
            <w:fldChar w:fldCharType="separate"/>
          </w:r>
          <w:r>
            <w:t>UC06: Đặt hàng</w:t>
          </w:r>
          <w:r>
            <w:tab/>
          </w:r>
          <w:r>
            <w:t>21</w:t>
          </w:r>
          <w:r>
            <w:fldChar w:fldCharType="end"/>
          </w:r>
        </w:p>
        <w:p>
          <w:pPr>
            <w:pStyle w:val="11"/>
            <w:numPr>
              <w:ilvl w:val="1"/>
              <w:numId w:val="1"/>
            </w:numPr>
            <w:tabs>
              <w:tab w:val="left" w:pos="1640"/>
              <w:tab w:val="right" w:pos="9975"/>
            </w:tabs>
            <w:spacing w:before="623" w:after="0" w:line="240" w:lineRule="auto"/>
            <w:ind w:left="1639" w:right="0" w:hanging="565"/>
            <w:jc w:val="left"/>
          </w:pPr>
          <w:r>
            <w:fldChar w:fldCharType="begin"/>
          </w:r>
          <w:r>
            <w:instrText xml:space="preserve"> HYPERLINK \l "_TOC_250023" </w:instrText>
          </w:r>
          <w:r>
            <w:fldChar w:fldCharType="separate"/>
          </w:r>
          <w:r>
            <w:t>UC07: Quản lý danh mục</w:t>
          </w:r>
          <w:r>
            <w:tab/>
          </w:r>
          <w:r>
            <w:t>23</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"_TOC_250022" </w:instrText>
          </w:r>
          <w:r>
            <w:fldChar w:fldCharType="separate"/>
          </w:r>
          <w:r>
            <w:t>UC08: Quản lý nhập xuất</w:t>
          </w:r>
          <w:r>
            <w:tab/>
          </w:r>
          <w:r>
            <w:t>24</w:t>
          </w:r>
          <w:r>
            <w:fldChar w:fldCharType="end"/>
          </w:r>
        </w:p>
        <w:p>
          <w:pPr>
            <w:pStyle w:val="9"/>
            <w:numPr>
              <w:ilvl w:val="0"/>
              <w:numId w:val="1"/>
            </w:numPr>
            <w:tabs>
              <w:tab w:val="left" w:pos="965"/>
              <w:tab w:val="right" w:pos="9990"/>
            </w:tabs>
            <w:spacing w:before="174" w:after="0" w:line="240" w:lineRule="auto"/>
            <w:ind w:left="964" w:right="0" w:hanging="325"/>
            <w:jc w:val="left"/>
          </w:pPr>
          <w:r>
            <w:fldChar w:fldCharType="begin"/>
          </w:r>
          <w:r>
            <w:instrText xml:space="preserve"> HYPERLINK \l "_TOC_250021" </w:instrText>
          </w:r>
          <w:r>
            <w:fldChar w:fldCharType="separate"/>
          </w:r>
          <w:r>
            <w:t>Thiết kế hệ thống</w:t>
          </w:r>
          <w:r>
            <w:tab/>
          </w:r>
          <w:r>
            <w:t>26</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"_TOC_250020" </w:instrText>
          </w:r>
          <w:r>
            <w:fldChar w:fldCharType="separate"/>
          </w:r>
          <w:r>
            <w:t>Kiến trúc hệ thống</w:t>
          </w:r>
          <w:r>
            <w:tab/>
          </w:r>
          <w:r>
            <w:t>26</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"_TOC_250019" </w:instrText>
          </w:r>
          <w:r>
            <w:fldChar w:fldCharType="separate"/>
          </w:r>
          <w:r>
            <w:t>Thiết kế dữ liệu</w:t>
          </w:r>
          <w:r>
            <w:tab/>
          </w:r>
          <w:r>
            <w:t>28</w:t>
          </w:r>
          <w:r>
            <w:fldChar w:fldCharType="end"/>
          </w:r>
        </w:p>
        <w:p>
          <w:pPr>
            <w:pStyle w:val="9"/>
            <w:numPr>
              <w:ilvl w:val="0"/>
              <w:numId w:val="1"/>
            </w:numPr>
            <w:tabs>
              <w:tab w:val="left" w:pos="965"/>
              <w:tab w:val="right" w:pos="9975"/>
            </w:tabs>
            <w:spacing w:before="174" w:after="0" w:line="240" w:lineRule="auto"/>
            <w:ind w:left="964" w:right="0" w:hanging="325"/>
            <w:jc w:val="left"/>
          </w:pPr>
          <w:r>
            <w:fldChar w:fldCharType="begin"/>
          </w:r>
          <w:r>
            <w:instrText xml:space="preserve"> HYPERLINK \l "_TOC_250018" </w:instrText>
          </w:r>
          <w:r>
            <w:fldChar w:fldCharType="separate"/>
          </w:r>
          <w:r>
            <w:t>Hệ thống được xây dựng</w:t>
          </w:r>
          <w:r>
            <w:tab/>
          </w:r>
          <w:r>
            <w:t>30</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"_TOC_250017" </w:instrText>
          </w:r>
          <w:r>
            <w:fldChar w:fldCharType="separate"/>
          </w:r>
          <w:r>
            <w:rPr>
              <w:spacing w:val="-6"/>
            </w:rPr>
            <w:t xml:space="preserve">Trang </w:t>
          </w:r>
          <w:r>
            <w:t>chủ</w:t>
          </w:r>
          <w:r>
            <w:rPr>
              <w:spacing w:val="6"/>
            </w:rPr>
            <w:t xml:space="preserve"> </w:t>
          </w:r>
          <w:r>
            <w:t>bán hàng</w:t>
          </w:r>
          <w:r>
            <w:tab/>
          </w:r>
          <w:r>
            <w:t>30</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"_TOC_250016" </w:instrText>
          </w:r>
          <w:r>
            <w:fldChar w:fldCharType="separate"/>
          </w:r>
          <w:r>
            <w:rPr>
              <w:spacing w:val="-6"/>
            </w:rPr>
            <w:t xml:space="preserve">Trang </w:t>
          </w:r>
          <w:r>
            <w:t>chi tiết</w:t>
          </w:r>
          <w:r>
            <w:rPr>
              <w:spacing w:val="6"/>
            </w:rPr>
            <w:t xml:space="preserve"> </w:t>
          </w:r>
          <w:r>
            <w:t>sản phẩm</w:t>
          </w:r>
          <w:r>
            <w:tab/>
          </w:r>
          <w:r>
            <w:t>31</w:t>
          </w:r>
          <w:r>
            <w:fldChar w:fldCharType="end"/>
          </w:r>
        </w:p>
        <w:p>
          <w:pPr>
            <w:pStyle w:val="10"/>
            <w:numPr>
              <w:ilvl w:val="1"/>
              <w:numId w:val="1"/>
            </w:numPr>
            <w:tabs>
              <w:tab w:val="left" w:pos="1430"/>
              <w:tab w:val="right" w:pos="9990"/>
            </w:tabs>
            <w:spacing w:before="174" w:after="0" w:line="240" w:lineRule="auto"/>
            <w:ind w:left="1429" w:right="0" w:hanging="565"/>
            <w:jc w:val="left"/>
          </w:pPr>
          <w:r>
            <w:fldChar w:fldCharType="begin"/>
          </w:r>
          <w:r>
            <w:instrText xml:space="preserve"> HYPERLINK \l "_TOC_250015" </w:instrText>
          </w:r>
          <w:r>
            <w:fldChar w:fldCharType="separate"/>
          </w:r>
          <w:r>
            <w:rPr>
              <w:spacing w:val="-6"/>
            </w:rPr>
            <w:t xml:space="preserve">Trang </w:t>
          </w:r>
          <w:r>
            <w:t>danh sách</w:t>
          </w:r>
          <w:r>
            <w:rPr>
              <w:spacing w:val="6"/>
            </w:rPr>
            <w:t xml:space="preserve"> </w:t>
          </w:r>
          <w:r>
            <w:t>sản phẩm</w:t>
          </w:r>
          <w:r>
            <w:tab/>
          </w:r>
          <w:r>
            <w:t>32</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"_TOC_250014" </w:instrText>
          </w:r>
          <w:r>
            <w:fldChar w:fldCharType="separate"/>
          </w:r>
          <w:r>
            <w:rPr>
              <w:spacing w:val="-6"/>
            </w:rPr>
            <w:t>Trang</w:t>
          </w:r>
          <w:r>
            <w:t xml:space="preserve"> đăng nhập</w:t>
          </w:r>
          <w:r>
            <w:tab/>
          </w:r>
          <w:r>
            <w:t>33</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"_TOC_250013" </w:instrText>
          </w:r>
          <w:r>
            <w:fldChar w:fldCharType="separate"/>
          </w:r>
          <w:r>
            <w:rPr>
              <w:spacing w:val="-6"/>
            </w:rPr>
            <w:t>Trang</w:t>
          </w:r>
          <w:r>
            <w:t xml:space="preserve"> đăng ký</w:t>
          </w:r>
          <w:r>
            <w:tab/>
          </w:r>
          <w:r>
            <w:t>34</w:t>
          </w:r>
          <w:r>
            <w:fldChar w:fldCharType="end"/>
          </w:r>
        </w:p>
        <w:p>
          <w:pPr>
            <w:pStyle w:val="10"/>
            <w:numPr>
              <w:ilvl w:val="1"/>
              <w:numId w:val="1"/>
            </w:numPr>
            <w:tabs>
              <w:tab w:val="left" w:pos="1430"/>
              <w:tab w:val="right" w:pos="9990"/>
            </w:tabs>
            <w:spacing w:before="174" w:after="0" w:line="240" w:lineRule="auto"/>
            <w:ind w:left="1429" w:right="0" w:hanging="565"/>
            <w:jc w:val="left"/>
          </w:pPr>
          <w:r>
            <w:fldChar w:fldCharType="begin"/>
          </w:r>
          <w:r>
            <w:instrText xml:space="preserve"> HYPERLINK \l "_TOC_250012" </w:instrText>
          </w:r>
          <w:r>
            <w:fldChar w:fldCharType="separate"/>
          </w:r>
          <w:r>
            <w:rPr>
              <w:spacing w:val="-6"/>
            </w:rPr>
            <w:t>Trang</w:t>
          </w:r>
          <w:r>
            <w:t xml:space="preserve"> giỏ hàng</w:t>
          </w:r>
          <w:r>
            <w:tab/>
          </w:r>
          <w:r>
            <w:t>35</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"_TOC_250011" </w:instrText>
          </w:r>
          <w:r>
            <w:fldChar w:fldCharType="separate"/>
          </w:r>
          <w:r>
            <w:rPr>
              <w:spacing w:val="-6"/>
            </w:rPr>
            <w:t>Trang</w:t>
          </w:r>
          <w:r>
            <w:t xml:space="preserve"> Admin</w:t>
          </w:r>
          <w:r>
            <w:tab/>
          </w:r>
          <w:r>
            <w:t>36</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"_TOC_250010" </w:instrText>
          </w:r>
          <w:r>
            <w:fldChar w:fldCharType="separate"/>
          </w:r>
          <w:r>
            <w:rPr>
              <w:spacing w:val="-6"/>
            </w:rPr>
            <w:t xml:space="preserve">Trang </w:t>
          </w:r>
          <w:r>
            <w:t>quản lý</w:t>
          </w:r>
          <w:r>
            <w:rPr>
              <w:spacing w:val="6"/>
            </w:rPr>
            <w:t xml:space="preserve"> </w:t>
          </w:r>
          <w:r>
            <w:t>thành viên</w:t>
          </w:r>
          <w:r>
            <w:tab/>
          </w:r>
          <w:r>
            <w:t>36</w:t>
          </w:r>
          <w:r>
            <w:fldChar w:fldCharType="end"/>
          </w:r>
        </w:p>
        <w:p>
          <w:pPr>
            <w:pStyle w:val="10"/>
            <w:numPr>
              <w:ilvl w:val="1"/>
              <w:numId w:val="1"/>
            </w:numPr>
            <w:tabs>
              <w:tab w:val="left" w:pos="1430"/>
              <w:tab w:val="right" w:pos="9975"/>
            </w:tabs>
            <w:spacing w:before="174" w:after="0" w:line="240" w:lineRule="auto"/>
            <w:ind w:left="1429" w:right="0" w:hanging="565"/>
            <w:jc w:val="left"/>
          </w:pPr>
          <w:r>
            <w:fldChar w:fldCharType="begin"/>
          </w:r>
          <w:r>
            <w:instrText xml:space="preserve"> HYPERLINK \l "_TOC_250009" </w:instrText>
          </w:r>
          <w:r>
            <w:fldChar w:fldCharType="separate"/>
          </w:r>
          <w:r>
            <w:rPr>
              <w:spacing w:val="-6"/>
            </w:rPr>
            <w:t xml:space="preserve">Trang </w:t>
          </w:r>
          <w:r>
            <w:t>quản</w:t>
          </w:r>
          <w:r>
            <w:rPr>
              <w:spacing w:val="6"/>
            </w:rPr>
            <w:t xml:space="preserve"> </w:t>
          </w:r>
          <w:r>
            <w:t>lý quyền</w:t>
          </w:r>
          <w:r>
            <w:tab/>
          </w:r>
          <w:r>
            <w:t>37</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"_TOC_250008" </w:instrText>
          </w:r>
          <w:r>
            <w:fldChar w:fldCharType="separate"/>
          </w:r>
          <w:r>
            <w:rPr>
              <w:spacing w:val="-6"/>
            </w:rPr>
            <w:t xml:space="preserve">Trang </w:t>
          </w:r>
          <w:r>
            <w:t>quản lý</w:t>
          </w:r>
          <w:r>
            <w:rPr>
              <w:spacing w:val="6"/>
            </w:rPr>
            <w:t xml:space="preserve"> </w:t>
          </w:r>
          <w:r>
            <w:t>phân quyền</w:t>
          </w:r>
          <w:r>
            <w:tab/>
          </w:r>
          <w:r>
            <w:t>37</w:t>
          </w:r>
          <w:r>
            <w:fldChar w:fldCharType="end"/>
          </w:r>
        </w:p>
        <w:p>
          <w:pPr>
            <w:pStyle w:val="10"/>
            <w:numPr>
              <w:ilvl w:val="1"/>
              <w:numId w:val="1"/>
            </w:numPr>
            <w:tabs>
              <w:tab w:val="left" w:pos="1582"/>
              <w:tab w:val="right" w:pos="9975"/>
            </w:tabs>
            <w:spacing w:before="173" w:after="0" w:line="240" w:lineRule="auto"/>
            <w:ind w:left="1581" w:right="0" w:hanging="717"/>
            <w:jc w:val="left"/>
          </w:pPr>
          <w:r>
            <w:rPr>
              <w:spacing w:val="-6"/>
            </w:rPr>
            <w:t xml:space="preserve">Trang </w:t>
          </w:r>
          <w:r>
            <w:t>quản lý đơn</w:t>
          </w:r>
          <w:r>
            <w:rPr>
              <w:spacing w:val="6"/>
            </w:rPr>
            <w:t xml:space="preserve"> </w:t>
          </w:r>
          <w:r>
            <w:t>nhập hàng</w:t>
          </w:r>
          <w:r>
            <w:tab/>
          </w:r>
          <w:r>
            <w:t>38</w:t>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"_TOC_250007" </w:instrText>
          </w:r>
          <w:r>
            <w:fldChar w:fldCharType="separate"/>
          </w:r>
          <w:r>
            <w:rPr>
              <w:spacing w:val="-6"/>
            </w:rPr>
            <w:t xml:space="preserve">Trang </w:t>
          </w:r>
          <w:r>
            <w:t>quản lý</w:t>
          </w:r>
          <w:r>
            <w:rPr>
              <w:spacing w:val="6"/>
            </w:rPr>
            <w:t xml:space="preserve"> </w:t>
          </w:r>
          <w:r>
            <w:t>nhập hàng</w:t>
          </w:r>
          <w:r>
            <w:tab/>
          </w:r>
          <w:r>
            <w:t>38</w:t>
          </w:r>
          <w:r>
            <w:fldChar w:fldCharType="end"/>
          </w:r>
        </w:p>
        <w:p>
          <w:pPr>
            <w:pStyle w:val="10"/>
            <w:numPr>
              <w:ilvl w:val="1"/>
              <w:numId w:val="1"/>
            </w:numPr>
            <w:tabs>
              <w:tab w:val="left" w:pos="1582"/>
              <w:tab w:val="right" w:pos="9975"/>
            </w:tabs>
            <w:spacing w:before="159" w:after="0" w:line="240" w:lineRule="auto"/>
            <w:ind w:left="1581" w:right="0" w:hanging="717"/>
            <w:jc w:val="left"/>
          </w:pPr>
          <w:r>
            <w:fldChar w:fldCharType="begin"/>
          </w:r>
          <w:r>
            <w:instrText xml:space="preserve"> HYPERLINK \l "_TOC_250006" </w:instrText>
          </w:r>
          <w:r>
            <w:fldChar w:fldCharType="separate"/>
          </w:r>
          <w:r>
            <w:rPr>
              <w:spacing w:val="-6"/>
            </w:rPr>
            <w:t xml:space="preserve">Trang </w:t>
          </w:r>
          <w:r>
            <w:t>sản phẩm</w:t>
          </w:r>
          <w:r>
            <w:rPr>
              <w:spacing w:val="6"/>
            </w:rPr>
            <w:t xml:space="preserve"> </w:t>
          </w:r>
          <w:r>
            <w:t>gần hết</w:t>
          </w:r>
          <w:r>
            <w:tab/>
          </w:r>
          <w:r>
            <w:t>39</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"_TOC_250005" </w:instrText>
          </w:r>
          <w:r>
            <w:fldChar w:fldCharType="separate"/>
          </w:r>
          <w:r>
            <w:rPr>
              <w:spacing w:val="-6"/>
            </w:rPr>
            <w:t xml:space="preserve">Trang </w:t>
          </w:r>
          <w:r>
            <w:t>quản lý loại</w:t>
          </w:r>
          <w:r>
            <w:rPr>
              <w:spacing w:val="6"/>
            </w:rPr>
            <w:t xml:space="preserve"> </w:t>
          </w:r>
          <w:r>
            <w:t>sản phẩm</w:t>
          </w:r>
          <w:r>
            <w:tab/>
          </w:r>
          <w:r>
            <w:t>40</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"_TOC_250004" </w:instrText>
          </w:r>
          <w:r>
            <w:fldChar w:fldCharType="separate"/>
          </w:r>
          <w:r>
            <w:rPr>
              <w:spacing w:val="-6"/>
            </w:rPr>
            <w:t xml:space="preserve">Trang </w:t>
          </w:r>
          <w:r>
            <w:t>quản lý nhà</w:t>
          </w:r>
          <w:r>
            <w:rPr>
              <w:spacing w:val="6"/>
            </w:rPr>
            <w:t xml:space="preserve"> </w:t>
          </w:r>
          <w:r>
            <w:t>sản xuất</w:t>
          </w:r>
          <w:r>
            <w:tab/>
          </w:r>
          <w:r>
            <w:t>40</w:t>
          </w:r>
          <w:r>
            <w:fldChar w:fldCharType="end"/>
          </w:r>
        </w:p>
        <w:p>
          <w:pPr>
            <w:pStyle w:val="10"/>
            <w:numPr>
              <w:ilvl w:val="1"/>
              <w:numId w:val="1"/>
            </w:numPr>
            <w:tabs>
              <w:tab w:val="left" w:pos="1582"/>
              <w:tab w:val="right" w:pos="9975"/>
            </w:tabs>
            <w:spacing w:before="174" w:after="0" w:line="240" w:lineRule="auto"/>
            <w:ind w:left="1581" w:right="0" w:hanging="717"/>
            <w:jc w:val="left"/>
          </w:pPr>
          <w:r>
            <w:fldChar w:fldCharType="begin"/>
          </w:r>
          <w:r>
            <w:instrText xml:space="preserve"> HYPERLINK \l "_TOC_250003" </w:instrText>
          </w:r>
          <w:r>
            <w:fldChar w:fldCharType="separate"/>
          </w:r>
          <w:r>
            <w:rPr>
              <w:spacing w:val="-6"/>
            </w:rPr>
            <w:t xml:space="preserve">Trang </w:t>
          </w:r>
          <w:r>
            <w:t>quản lý</w:t>
          </w:r>
          <w:r>
            <w:rPr>
              <w:spacing w:val="6"/>
            </w:rPr>
            <w:t xml:space="preserve"> </w:t>
          </w:r>
          <w:r>
            <w:t>sản phẩm</w:t>
          </w:r>
          <w:r>
            <w:tab/>
          </w:r>
          <w:r>
            <w:t>41</w:t>
          </w:r>
          <w:r>
            <w:fldChar w:fldCharType="end"/>
          </w:r>
        </w:p>
        <w:p>
          <w:pPr>
            <w:pStyle w:val="9"/>
            <w:numPr>
              <w:ilvl w:val="0"/>
              <w:numId w:val="1"/>
            </w:numPr>
            <w:tabs>
              <w:tab w:val="left" w:pos="965"/>
              <w:tab w:val="right" w:pos="9990"/>
            </w:tabs>
            <w:spacing w:before="173" w:after="0" w:line="240" w:lineRule="auto"/>
            <w:ind w:left="964" w:right="0" w:hanging="325"/>
            <w:jc w:val="left"/>
          </w:pPr>
          <w:r>
            <w:fldChar w:fldCharType="begin"/>
          </w:r>
          <w:r>
            <w:instrText xml:space="preserve"> HYPERLINK \l "_TOC_250002" </w:instrText>
          </w:r>
          <w:r>
            <w:fldChar w:fldCharType="separate"/>
          </w:r>
          <w:r>
            <w:t>Tổng kết</w:t>
          </w:r>
          <w:r>
            <w:tab/>
          </w:r>
          <w:r>
            <w:t>42</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"_TOC_250001" </w:instrText>
          </w:r>
          <w:r>
            <w:fldChar w:fldCharType="separate"/>
          </w:r>
          <w:r>
            <w:t>Các chức năng đã hoàn thành</w:t>
          </w:r>
          <w:r>
            <w:tab/>
          </w:r>
          <w:r>
            <w:t>42</w:t>
          </w:r>
          <w:r>
            <w:fldChar w:fldCharType="end"/>
          </w:r>
        </w:p>
        <w:p>
          <w:pPr>
            <w:pStyle w:val="10"/>
            <w:numPr>
              <w:ilvl w:val="1"/>
              <w:numId w:val="1"/>
            </w:numPr>
            <w:tabs>
              <w:tab w:val="left" w:pos="1430"/>
              <w:tab w:val="right" w:pos="9975"/>
            </w:tabs>
            <w:spacing w:before="174" w:after="0" w:line="240" w:lineRule="auto"/>
            <w:ind w:left="1429" w:right="0" w:hanging="565"/>
            <w:jc w:val="left"/>
          </w:pPr>
          <w:r>
            <w:fldChar w:fldCharType="begin"/>
          </w:r>
          <w:r>
            <w:instrText xml:space="preserve"> HYPERLINK \l "_TOC_250000" </w:instrText>
          </w:r>
          <w:r>
            <w:fldChar w:fldCharType="separate"/>
          </w:r>
          <w:r>
            <w:t>Các chức năng có thể phát triển</w:t>
          </w:r>
          <w:r>
            <w:tab/>
          </w:r>
          <w:r>
            <w:t>42</w:t>
          </w:r>
          <w:r>
            <w:fldChar w:fldCharType="end"/>
          </w:r>
        </w:p>
      </w:sdtContent>
    </w:sdt>
    <w:p>
      <w:pPr>
        <w:spacing w:after="0" w:line="240" w:lineRule="auto"/>
        <w:jc w:val="left"/>
        <w:sectPr>
          <w:type w:val="continuous"/>
          <w:pgSz w:w="12240" w:h="15840"/>
          <w:pgMar w:top="995" w:right="680" w:bottom="1849" w:left="800" w:header="720" w:footer="720" w:gutter="0"/>
          <w:cols w:space="720" w:num="1"/>
        </w:sectPr>
      </w:pPr>
    </w:p>
    <w:p>
      <w:pPr>
        <w:pStyle w:val="7"/>
        <w:spacing w:before="7"/>
        <w:rPr>
          <w:sz w:val="49"/>
        </w:rPr>
      </w:pPr>
    </w:p>
    <w:p>
      <w:pPr>
        <w:pStyle w:val="3"/>
        <w:numPr>
          <w:ilvl w:val="0"/>
          <w:numId w:val="2"/>
        </w:numPr>
        <w:tabs>
          <w:tab w:val="left" w:pos="1075"/>
        </w:tabs>
        <w:spacing w:before="0" w:after="0" w:line="240" w:lineRule="auto"/>
        <w:ind w:left="1075" w:right="0" w:hanging="435"/>
        <w:jc w:val="left"/>
      </w:pPr>
      <w:bookmarkStart w:id="4" w:name="_TOC_250041"/>
      <w:r>
        <w:rPr>
          <w:color w:val="8B0013"/>
        </w:rPr>
        <w:t>Giới</w:t>
      </w:r>
      <w:r>
        <w:rPr>
          <w:color w:val="8B0013"/>
          <w:spacing w:val="-1"/>
        </w:rPr>
        <w:t xml:space="preserve"> </w:t>
      </w:r>
      <w:bookmarkEnd w:id="4"/>
      <w:r>
        <w:rPr>
          <w:color w:val="8B0013"/>
        </w:rPr>
        <w:t>thiệu</w:t>
      </w:r>
    </w:p>
    <w:p>
      <w:pPr>
        <w:pStyle w:val="4"/>
        <w:numPr>
          <w:ilvl w:val="1"/>
          <w:numId w:val="2"/>
        </w:numPr>
        <w:tabs>
          <w:tab w:val="left" w:pos="1210"/>
        </w:tabs>
        <w:spacing w:before="311" w:after="0" w:line="240" w:lineRule="auto"/>
        <w:ind w:left="1210" w:right="0" w:hanging="570"/>
        <w:jc w:val="both"/>
      </w:pPr>
      <w:bookmarkStart w:id="5" w:name="_TOC_250040"/>
      <w:r>
        <w:rPr>
          <w:color w:val="BC001B"/>
        </w:rPr>
        <w:t>Mục</w:t>
      </w:r>
      <w:r>
        <w:rPr>
          <w:color w:val="BC001B"/>
          <w:spacing w:val="-1"/>
        </w:rPr>
        <w:t xml:space="preserve"> </w:t>
      </w:r>
      <w:bookmarkEnd w:id="5"/>
      <w:r>
        <w:rPr>
          <w:color w:val="BC001B"/>
        </w:rPr>
        <w:t>tiêu</w:t>
      </w:r>
    </w:p>
    <w:p>
      <w:pPr>
        <w:pStyle w:val="7"/>
        <w:spacing w:before="75" w:line="302" w:lineRule="auto"/>
        <w:ind w:left="640" w:right="763"/>
        <w:jc w:val="both"/>
      </w:pPr>
      <w:r>
        <w:t xml:space="preserve">Bản phân tích và thiết kế này cung cấp bản mô tả chi tiết về hệ thống thương mại điện tử bán máy tính, bản phân tích các chức năng chủ yếu </w:t>
      </w:r>
      <w:r>
        <w:rPr>
          <w:spacing w:val="-8"/>
        </w:rPr>
        <w:t xml:space="preserve">và </w:t>
      </w:r>
      <w:r>
        <w:t>bản thiết kế các chức năng thiết kế chính yếu của hệ thống được xây dựng.</w:t>
      </w:r>
    </w:p>
    <w:p>
      <w:pPr>
        <w:pStyle w:val="4"/>
        <w:numPr>
          <w:ilvl w:val="1"/>
          <w:numId w:val="2"/>
        </w:numPr>
        <w:tabs>
          <w:tab w:val="left" w:pos="1210"/>
        </w:tabs>
        <w:spacing w:before="208" w:after="0" w:line="240" w:lineRule="auto"/>
        <w:ind w:left="1210" w:right="0" w:hanging="570"/>
        <w:jc w:val="both"/>
      </w:pPr>
      <w:bookmarkStart w:id="6" w:name="_TOC_250039"/>
      <w:r>
        <w:rPr>
          <w:color w:val="BC001B"/>
        </w:rPr>
        <w:t>Các định nghĩa và từ viết</w:t>
      </w:r>
      <w:r>
        <w:rPr>
          <w:color w:val="BC001B"/>
          <w:spacing w:val="-6"/>
        </w:rPr>
        <w:t xml:space="preserve"> </w:t>
      </w:r>
      <w:bookmarkEnd w:id="6"/>
      <w:r>
        <w:rPr>
          <w:color w:val="BC001B"/>
        </w:rPr>
        <w:t>tắt</w:t>
      </w:r>
    </w:p>
    <w:p>
      <w:pPr>
        <w:pStyle w:val="7"/>
        <w:rPr>
          <w:sz w:val="20"/>
        </w:rPr>
      </w:pPr>
    </w:p>
    <w:p>
      <w:pPr>
        <w:pStyle w:val="7"/>
        <w:spacing w:before="1"/>
        <w:rPr>
          <w:sz w:val="17"/>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160"/>
        <w:gridCol w:w="77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shd w:val="clear" w:color="auto" w:fill="F1F1F1"/>
          </w:tcPr>
          <w:p>
            <w:pPr>
              <w:pStyle w:val="14"/>
              <w:spacing w:line="275" w:lineRule="exact"/>
              <w:rPr>
                <w:b/>
                <w:sz w:val="24"/>
              </w:rPr>
            </w:pPr>
            <w:r>
              <w:rPr>
                <w:b/>
                <w:sz w:val="24"/>
              </w:rPr>
              <w:t>#</w:t>
            </w:r>
          </w:p>
        </w:tc>
        <w:tc>
          <w:tcPr>
            <w:tcW w:w="2160" w:type="dxa"/>
            <w:shd w:val="clear" w:color="auto" w:fill="F1F1F1"/>
          </w:tcPr>
          <w:p>
            <w:pPr>
              <w:pStyle w:val="14"/>
              <w:spacing w:line="275" w:lineRule="exact"/>
              <w:rPr>
                <w:b/>
                <w:sz w:val="24"/>
              </w:rPr>
            </w:pPr>
            <w:r>
              <w:rPr>
                <w:b/>
                <w:sz w:val="24"/>
              </w:rPr>
              <w:t>Thuật ngữ/</w:t>
            </w:r>
          </w:p>
          <w:p>
            <w:pPr>
              <w:pStyle w:val="14"/>
              <w:spacing w:before="83"/>
              <w:rPr>
                <w:b/>
                <w:sz w:val="24"/>
              </w:rPr>
            </w:pPr>
            <w:r>
              <w:rPr>
                <w:b/>
                <w:sz w:val="24"/>
              </w:rPr>
              <w:t>Từ viết tắt</w:t>
            </w:r>
          </w:p>
        </w:tc>
        <w:tc>
          <w:tcPr>
            <w:tcW w:w="7740" w:type="dxa"/>
            <w:shd w:val="clear" w:color="auto" w:fill="F1F1F1"/>
          </w:tcPr>
          <w:p>
            <w:pPr>
              <w:pStyle w:val="14"/>
              <w:spacing w:line="275" w:lineRule="exact"/>
              <w:rPr>
                <w:b/>
                <w:sz w:val="24"/>
              </w:rPr>
            </w:pPr>
            <w:r>
              <w:rPr>
                <w:b/>
                <w:sz w:val="24"/>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1</w:t>
            </w:r>
          </w:p>
        </w:tc>
        <w:tc>
          <w:tcPr>
            <w:tcW w:w="2160" w:type="dxa"/>
          </w:tcPr>
          <w:p>
            <w:pPr>
              <w:pStyle w:val="14"/>
              <w:spacing w:line="275" w:lineRule="exact"/>
              <w:rPr>
                <w:sz w:val="24"/>
              </w:rPr>
            </w:pPr>
            <w:r>
              <w:rPr>
                <w:sz w:val="24"/>
              </w:rPr>
              <w:t>SRS</w:t>
            </w:r>
          </w:p>
        </w:tc>
        <w:tc>
          <w:tcPr>
            <w:tcW w:w="7740" w:type="dxa"/>
          </w:tcPr>
          <w:p>
            <w:pPr>
              <w:pStyle w:val="14"/>
              <w:spacing w:line="275" w:lineRule="exact"/>
              <w:rPr>
                <w:sz w:val="24"/>
              </w:rPr>
            </w:pPr>
            <w:r>
              <w:rPr>
                <w:sz w:val="24"/>
              </w:rPr>
              <w:t>Software Requirement Specification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2</w:t>
            </w:r>
          </w:p>
        </w:tc>
        <w:tc>
          <w:tcPr>
            <w:tcW w:w="2160" w:type="dxa"/>
          </w:tcPr>
          <w:p>
            <w:pPr>
              <w:pStyle w:val="14"/>
              <w:spacing w:line="275" w:lineRule="exact"/>
              <w:rPr>
                <w:sz w:val="24"/>
              </w:rPr>
            </w:pPr>
            <w:r>
              <w:rPr>
                <w:sz w:val="24"/>
              </w:rPr>
              <w:t>BR</w:t>
            </w:r>
          </w:p>
        </w:tc>
        <w:tc>
          <w:tcPr>
            <w:tcW w:w="7740" w:type="dxa"/>
          </w:tcPr>
          <w:p>
            <w:pPr>
              <w:pStyle w:val="14"/>
              <w:spacing w:line="275" w:lineRule="exact"/>
              <w:rPr>
                <w:sz w:val="24"/>
              </w:rPr>
            </w:pPr>
            <w:r>
              <w:rPr>
                <w:sz w:val="24"/>
              </w:rPr>
              <w:t>Business Rule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4"/>
              <w:spacing w:line="290" w:lineRule="exact"/>
              <w:rPr>
                <w:sz w:val="24"/>
              </w:rPr>
            </w:pPr>
            <w:r>
              <w:rPr>
                <w:sz w:val="24"/>
              </w:rPr>
              <w:t>3</w:t>
            </w:r>
          </w:p>
        </w:tc>
        <w:tc>
          <w:tcPr>
            <w:tcW w:w="2160" w:type="dxa"/>
          </w:tcPr>
          <w:p>
            <w:pPr>
              <w:pStyle w:val="14"/>
              <w:spacing w:line="290" w:lineRule="exact"/>
              <w:rPr>
                <w:sz w:val="24"/>
              </w:rPr>
            </w:pPr>
            <w:r>
              <w:rPr>
                <w:sz w:val="24"/>
              </w:rPr>
              <w:t>SC</w:t>
            </w:r>
          </w:p>
        </w:tc>
        <w:tc>
          <w:tcPr>
            <w:tcW w:w="7740" w:type="dxa"/>
          </w:tcPr>
          <w:p>
            <w:pPr>
              <w:pStyle w:val="14"/>
              <w:spacing w:line="290" w:lineRule="exact"/>
              <w:rPr>
                <w:sz w:val="24"/>
              </w:rPr>
            </w:pPr>
            <w:r>
              <w:rPr>
                <w:sz w:val="24"/>
              </w:rPr>
              <w:t>Screen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4</w:t>
            </w:r>
          </w:p>
        </w:tc>
        <w:tc>
          <w:tcPr>
            <w:tcW w:w="2160" w:type="dxa"/>
          </w:tcPr>
          <w:p>
            <w:pPr>
              <w:pStyle w:val="14"/>
              <w:spacing w:line="275" w:lineRule="exact"/>
              <w:rPr>
                <w:sz w:val="24"/>
              </w:rPr>
            </w:pPr>
            <w:r>
              <w:rPr>
                <w:sz w:val="24"/>
              </w:rPr>
              <w:t>UC</w:t>
            </w:r>
          </w:p>
        </w:tc>
        <w:tc>
          <w:tcPr>
            <w:tcW w:w="7740" w:type="dxa"/>
          </w:tcPr>
          <w:p>
            <w:pPr>
              <w:pStyle w:val="14"/>
              <w:spacing w:line="275" w:lineRule="exact"/>
              <w:rPr>
                <w:sz w:val="24"/>
              </w:rPr>
            </w:pPr>
            <w:r>
              <w:rPr>
                <w:sz w:val="24"/>
              </w:rPr>
              <w:t>Use Case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5</w:t>
            </w:r>
          </w:p>
        </w:tc>
        <w:tc>
          <w:tcPr>
            <w:tcW w:w="2160" w:type="dxa"/>
          </w:tcPr>
          <w:p>
            <w:pPr>
              <w:pStyle w:val="14"/>
              <w:spacing w:line="275" w:lineRule="exact"/>
              <w:rPr>
                <w:sz w:val="24"/>
              </w:rPr>
            </w:pPr>
            <w:r>
              <w:rPr>
                <w:sz w:val="24"/>
              </w:rPr>
              <w:t>EF</w:t>
            </w:r>
          </w:p>
        </w:tc>
        <w:tc>
          <w:tcPr>
            <w:tcW w:w="7740" w:type="dxa"/>
          </w:tcPr>
          <w:p>
            <w:pPr>
              <w:pStyle w:val="14"/>
              <w:spacing w:line="275" w:lineRule="exact"/>
              <w:rPr>
                <w:sz w:val="24"/>
              </w:rPr>
            </w:pPr>
            <w:r>
              <w:rPr>
                <w:sz w:val="24"/>
              </w:rPr>
              <w:t>Entity framework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w:t>
            </w:r>
          </w:p>
        </w:tc>
        <w:tc>
          <w:tcPr>
            <w:tcW w:w="2160" w:type="dxa"/>
          </w:tcPr>
          <w:p>
            <w:pPr>
              <w:pStyle w:val="14"/>
              <w:spacing w:line="275" w:lineRule="exact"/>
              <w:rPr>
                <w:sz w:val="24"/>
              </w:rPr>
            </w:pPr>
            <w:r>
              <w:rPr>
                <w:sz w:val="24"/>
              </w:rPr>
              <w:t>…</w:t>
            </w:r>
          </w:p>
        </w:tc>
        <w:tc>
          <w:tcPr>
            <w:tcW w:w="7740" w:type="dxa"/>
          </w:tcPr>
          <w:p>
            <w:pPr>
              <w:pStyle w:val="14"/>
              <w:ind w:left="0"/>
              <w:rPr>
                <w:rFonts w:ascii="Times New Roman"/>
                <w:sz w:val="24"/>
              </w:rPr>
            </w:pPr>
          </w:p>
        </w:tc>
      </w:tr>
    </w:tbl>
    <w:p>
      <w:pPr>
        <w:spacing w:before="119"/>
        <w:ind w:left="1284" w:right="1426" w:firstLine="0"/>
        <w:jc w:val="center"/>
        <w:rPr>
          <w:b/>
          <w:sz w:val="18"/>
        </w:rPr>
      </w:pPr>
      <w:r>
        <w:rPr>
          <w:b/>
          <w:sz w:val="18"/>
        </w:rPr>
        <w:t>Bảng 1: Các từ viết tắt và thuật ngữ</w:t>
      </w:r>
    </w:p>
    <w:p>
      <w:pPr>
        <w:pStyle w:val="7"/>
        <w:rPr>
          <w:b/>
          <w:sz w:val="22"/>
        </w:rPr>
      </w:pPr>
    </w:p>
    <w:p>
      <w:pPr>
        <w:pStyle w:val="7"/>
        <w:spacing w:before="1"/>
        <w:rPr>
          <w:b/>
          <w:sz w:val="17"/>
        </w:rPr>
      </w:pPr>
    </w:p>
    <w:p>
      <w:pPr>
        <w:pStyle w:val="4"/>
        <w:numPr>
          <w:ilvl w:val="1"/>
          <w:numId w:val="2"/>
        </w:numPr>
        <w:tabs>
          <w:tab w:val="left" w:pos="1210"/>
        </w:tabs>
        <w:spacing w:before="0" w:after="0" w:line="240" w:lineRule="auto"/>
        <w:ind w:left="1210" w:right="0" w:hanging="570"/>
        <w:jc w:val="both"/>
      </w:pPr>
      <w:bookmarkStart w:id="7" w:name="_TOC_250038"/>
      <w:r>
        <w:rPr>
          <w:color w:val="BC001B"/>
        </w:rPr>
        <w:t>Tham</w:t>
      </w:r>
      <w:r>
        <w:rPr>
          <w:color w:val="BC001B"/>
          <w:spacing w:val="-1"/>
        </w:rPr>
        <w:t xml:space="preserve"> </w:t>
      </w:r>
      <w:bookmarkEnd w:id="7"/>
      <w:r>
        <w:rPr>
          <w:color w:val="BC001B"/>
        </w:rPr>
        <w:t>khảo</w:t>
      </w:r>
    </w:p>
    <w:p>
      <w:pPr>
        <w:pStyle w:val="7"/>
        <w:rPr>
          <w:sz w:val="20"/>
        </w:rPr>
      </w:pPr>
    </w:p>
    <w:p>
      <w:pPr>
        <w:pStyle w:val="7"/>
        <w:spacing w:before="2"/>
        <w:rPr>
          <w:sz w:val="17"/>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3330"/>
        <w:gridCol w:w="657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sz w:val="24"/>
              </w:rPr>
              <w:t>#</w:t>
            </w:r>
          </w:p>
        </w:tc>
        <w:tc>
          <w:tcPr>
            <w:tcW w:w="3330" w:type="dxa"/>
            <w:shd w:val="clear" w:color="auto" w:fill="F1F1F1"/>
          </w:tcPr>
          <w:p>
            <w:pPr>
              <w:pStyle w:val="14"/>
              <w:spacing w:line="290" w:lineRule="exact"/>
              <w:rPr>
                <w:b/>
                <w:sz w:val="24"/>
              </w:rPr>
            </w:pPr>
            <w:r>
              <w:rPr>
                <w:b/>
                <w:sz w:val="24"/>
              </w:rPr>
              <w:t>Name</w:t>
            </w:r>
          </w:p>
        </w:tc>
        <w:tc>
          <w:tcPr>
            <w:tcW w:w="6570" w:type="dxa"/>
            <w:shd w:val="clear" w:color="auto" w:fill="F1F1F1"/>
          </w:tcPr>
          <w:p>
            <w:pPr>
              <w:pStyle w:val="14"/>
              <w:spacing w:line="290"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5" w:hRule="atLeast"/>
        </w:trPr>
        <w:tc>
          <w:tcPr>
            <w:tcW w:w="540" w:type="dxa"/>
          </w:tcPr>
          <w:p>
            <w:pPr>
              <w:pStyle w:val="14"/>
              <w:ind w:left="0"/>
              <w:rPr>
                <w:rFonts w:ascii="Times New Roman"/>
                <w:sz w:val="24"/>
              </w:rPr>
            </w:pPr>
          </w:p>
        </w:tc>
        <w:tc>
          <w:tcPr>
            <w:tcW w:w="3330" w:type="dxa"/>
          </w:tcPr>
          <w:p>
            <w:pPr>
              <w:pStyle w:val="14"/>
              <w:spacing w:before="103"/>
              <w:rPr>
                <w:sz w:val="24"/>
              </w:rPr>
            </w:pPr>
            <w:r>
              <w:rPr>
                <w:sz w:val="24"/>
              </w:rPr>
              <w:t>c-sharp corner</w:t>
            </w:r>
          </w:p>
        </w:tc>
        <w:tc>
          <w:tcPr>
            <w:tcW w:w="6570" w:type="dxa"/>
          </w:tcPr>
          <w:p>
            <w:pPr>
              <w:pStyle w:val="14"/>
              <w:spacing w:before="103"/>
              <w:rPr>
                <w:sz w:val="24"/>
              </w:rPr>
            </w:pPr>
            <w:r>
              <w:fldChar w:fldCharType="begin"/>
            </w:r>
            <w:r>
              <w:instrText xml:space="preserve"> HYPERLINK "http://www.c-sharpcorner.com/" \h </w:instrText>
            </w:r>
            <w:r>
              <w:fldChar w:fldCharType="separate"/>
            </w:r>
            <w:r>
              <w:rPr>
                <w:sz w:val="24"/>
              </w:rPr>
              <w:t>https://www</w:t>
            </w:r>
            <w:r>
              <w:rPr>
                <w:sz w:val="24"/>
              </w:rPr>
              <w:fldChar w:fldCharType="end"/>
            </w:r>
            <w:r>
              <w:rPr>
                <w:sz w:val="24"/>
              </w:rPr>
              <w:t>.c</w:t>
            </w:r>
            <w:r>
              <w:fldChar w:fldCharType="begin"/>
            </w:r>
            <w:r>
              <w:instrText xml:space="preserve"> HYPERLINK "http://www.c-sharpcorner.com/" \h </w:instrText>
            </w:r>
            <w:r>
              <w:fldChar w:fldCharType="separate"/>
            </w:r>
            <w:r>
              <w:rPr>
                <w:sz w:val="24"/>
              </w:rPr>
              <w:t>-sharpcorne</w:t>
            </w:r>
            <w:r>
              <w:rPr>
                <w:sz w:val="24"/>
              </w:rPr>
              <w:fldChar w:fldCharType="end"/>
            </w:r>
            <w:r>
              <w:rPr>
                <w:sz w:val="24"/>
              </w:rPr>
              <w:t>r.com/</w:t>
            </w:r>
          </w:p>
        </w:tc>
      </w:tr>
    </w:tbl>
    <w:p>
      <w:pPr>
        <w:spacing w:before="104"/>
        <w:ind w:left="1284" w:right="1413" w:firstLine="0"/>
        <w:jc w:val="center"/>
        <w:rPr>
          <w:b/>
          <w:sz w:val="18"/>
        </w:rPr>
      </w:pPr>
      <w:r>
        <w:rPr>
          <w:b/>
          <w:sz w:val="18"/>
        </w:rPr>
        <w:t>Bảng 2: Các tham khảo</w:t>
      </w:r>
    </w:p>
    <w:p>
      <w:pPr>
        <w:spacing w:after="0"/>
        <w:jc w:val="center"/>
        <w:rPr>
          <w:sz w:val="18"/>
        </w:rPr>
        <w:sectPr>
          <w:pgSz w:w="12240" w:h="15840"/>
          <w:pgMar w:top="980" w:right="680" w:bottom="1300" w:left="800" w:header="704" w:footer="1106" w:gutter="0"/>
          <w:cols w:space="720" w:num="1"/>
        </w:sectPr>
      </w:pPr>
    </w:p>
    <w:p>
      <w:pPr>
        <w:pStyle w:val="7"/>
        <w:rPr>
          <w:b/>
          <w:sz w:val="20"/>
        </w:rPr>
      </w:pPr>
    </w:p>
    <w:p>
      <w:pPr>
        <w:pStyle w:val="7"/>
        <w:spacing w:before="4"/>
        <w:rPr>
          <w:b/>
          <w:sz w:val="21"/>
        </w:rPr>
      </w:pPr>
    </w:p>
    <w:p>
      <w:pPr>
        <w:pStyle w:val="3"/>
        <w:numPr>
          <w:ilvl w:val="0"/>
          <w:numId w:val="2"/>
        </w:numPr>
        <w:tabs>
          <w:tab w:val="left" w:pos="1075"/>
        </w:tabs>
        <w:spacing w:before="100" w:after="0" w:line="240" w:lineRule="auto"/>
        <w:ind w:left="1075" w:right="0" w:hanging="435"/>
        <w:jc w:val="left"/>
      </w:pPr>
      <w:bookmarkStart w:id="8" w:name="_TOC_250037"/>
      <w:r>
        <w:rPr>
          <w:color w:val="8B0013"/>
        </w:rPr>
        <w:t>Phân tích yêu</w:t>
      </w:r>
      <w:r>
        <w:rPr>
          <w:color w:val="8B0013"/>
          <w:spacing w:val="-3"/>
        </w:rPr>
        <w:t xml:space="preserve"> </w:t>
      </w:r>
      <w:bookmarkEnd w:id="8"/>
      <w:r>
        <w:rPr>
          <w:color w:val="8B0013"/>
        </w:rPr>
        <w:t>cầu</w:t>
      </w:r>
    </w:p>
    <w:p>
      <w:pPr>
        <w:pStyle w:val="4"/>
        <w:numPr>
          <w:ilvl w:val="1"/>
          <w:numId w:val="2"/>
        </w:numPr>
        <w:tabs>
          <w:tab w:val="left" w:pos="1210"/>
        </w:tabs>
        <w:spacing w:before="312" w:after="0" w:line="240" w:lineRule="auto"/>
        <w:ind w:left="1210" w:right="0" w:hanging="570"/>
        <w:jc w:val="left"/>
      </w:pPr>
      <w:bookmarkStart w:id="9" w:name="_TOC_250036"/>
      <w:r>
        <w:rPr>
          <w:color w:val="BC001B"/>
        </w:rPr>
        <w:t>Mô tả dự</w:t>
      </w:r>
      <w:r>
        <w:rPr>
          <w:color w:val="BC001B"/>
          <w:spacing w:val="-3"/>
        </w:rPr>
        <w:t xml:space="preserve"> </w:t>
      </w:r>
      <w:bookmarkEnd w:id="9"/>
      <w:r>
        <w:rPr>
          <w:color w:val="BC001B"/>
        </w:rPr>
        <w:t>án</w:t>
      </w:r>
    </w:p>
    <w:p>
      <w:pPr>
        <w:spacing w:before="190"/>
        <w:ind w:left="640" w:right="0" w:firstLine="0"/>
        <w:jc w:val="left"/>
        <w:rPr>
          <w:sz w:val="20"/>
        </w:rPr>
      </w:pPr>
      <w:r>
        <w:rPr>
          <w:sz w:val="20"/>
        </w:rPr>
        <w:t>-Hệ thống bán đồ điện tử online bao gồm 1 trang web dành cho user và admin.</w:t>
      </w:r>
    </w:p>
    <w:p>
      <w:pPr>
        <w:spacing w:before="132"/>
        <w:ind w:left="640" w:right="0" w:firstLine="0"/>
        <w:jc w:val="left"/>
        <w:rPr>
          <w:sz w:val="20"/>
        </w:rPr>
      </w:pPr>
      <w:r>
        <w:rPr>
          <w:sz w:val="20"/>
        </w:rPr>
        <w:t>-Ở trang website bán hàng:</w:t>
      </w:r>
    </w:p>
    <w:p>
      <w:pPr>
        <w:spacing w:before="119" w:line="237" w:lineRule="auto"/>
        <w:ind w:left="640" w:right="1020" w:firstLine="0"/>
        <w:jc w:val="left"/>
        <w:rPr>
          <w:sz w:val="20"/>
        </w:rPr>
      </w:pPr>
      <w:r>
        <w:rPr>
          <w:sz w:val="20"/>
        </w:rPr>
        <w:t>+ Cho phép người dùng có thể vào trang web để xem danh sách các sản phẩm theo từng chủng loại, nhà sản xuất, tìm kiếm sản phẩm theo từ khóa.</w:t>
      </w:r>
    </w:p>
    <w:p>
      <w:pPr>
        <w:spacing w:before="118" w:line="237" w:lineRule="auto"/>
        <w:ind w:left="640" w:right="1020" w:firstLine="0"/>
        <w:jc w:val="left"/>
        <w:rPr>
          <w:sz w:val="20"/>
        </w:rPr>
      </w:pPr>
      <w:r>
        <w:rPr>
          <w:sz w:val="20"/>
        </w:rPr>
        <w:t>+ Cho phép người dùng thêm vào giỏ hàng, quản lý giỏ hàng, chỉnh sửa số lượng, xóa giỏ hàng và hiện tổng tiền.</w:t>
      </w:r>
    </w:p>
    <w:p>
      <w:pPr>
        <w:spacing w:before="134" w:line="237" w:lineRule="auto"/>
        <w:ind w:left="640" w:right="1020" w:firstLine="0"/>
        <w:jc w:val="left"/>
        <w:rPr>
          <w:sz w:val="20"/>
        </w:rPr>
      </w:pPr>
      <w:r>
        <w:rPr>
          <w:sz w:val="20"/>
        </w:rPr>
        <w:t>+ Khách hàng gồm 2 vai trò: khách hàng không có tài khoản (guest) và có tài khoản (customer).</w:t>
      </w:r>
    </w:p>
    <w:p>
      <w:pPr>
        <w:spacing w:before="117"/>
        <w:ind w:left="640" w:right="0" w:firstLine="0"/>
        <w:jc w:val="left"/>
        <w:rPr>
          <w:sz w:val="20"/>
        </w:rPr>
      </w:pPr>
      <w:r>
        <w:rPr>
          <w:sz w:val="20"/>
        </w:rPr>
        <w:t>+ Nếu người dùng chưa có tài khoản thì sẽ hiện form điền thông tin khi đặt hàng.</w:t>
      </w:r>
    </w:p>
    <w:p>
      <w:pPr>
        <w:spacing w:before="119" w:line="237" w:lineRule="auto"/>
        <w:ind w:left="640" w:right="956" w:firstLine="0"/>
        <w:jc w:val="left"/>
        <w:rPr>
          <w:sz w:val="20"/>
        </w:rPr>
      </w:pPr>
      <w:r>
        <w:rPr>
          <w:sz w:val="20"/>
        </w:rPr>
        <w:t>+ Người dùng đã đăng ký tài khoản để mua sản phẩm mà không cần phải điền form thông tin.</w:t>
      </w:r>
    </w:p>
    <w:p>
      <w:pPr>
        <w:spacing w:before="131"/>
        <w:ind w:left="640" w:right="0" w:firstLine="0"/>
        <w:jc w:val="left"/>
        <w:rPr>
          <w:sz w:val="20"/>
        </w:rPr>
      </w:pPr>
      <w:r>
        <w:rPr>
          <w:sz w:val="20"/>
        </w:rPr>
        <w:t>-Ở trang website Admin:</w:t>
      </w:r>
    </w:p>
    <w:p>
      <w:pPr>
        <w:spacing w:before="117"/>
        <w:ind w:left="640" w:right="0" w:firstLine="0"/>
        <w:jc w:val="left"/>
        <w:rPr>
          <w:sz w:val="20"/>
        </w:rPr>
      </w:pPr>
      <w:r>
        <w:rPr>
          <w:sz w:val="20"/>
        </w:rPr>
        <w:t>+ Các admin có quyền đăng nhập và đăng ký.</w:t>
      </w:r>
    </w:p>
    <w:p>
      <w:pPr>
        <w:spacing w:before="117"/>
        <w:ind w:left="1360" w:right="0" w:firstLine="0"/>
        <w:jc w:val="left"/>
        <w:rPr>
          <w:sz w:val="20"/>
        </w:rPr>
      </w:pPr>
      <w:r>
        <w:rPr>
          <w:sz w:val="20"/>
        </w:rPr>
        <w:t>+ Tại trang chủ sẽ thống kê các thông tin của cửa hàng.</w:t>
      </w:r>
    </w:p>
    <w:p>
      <w:pPr>
        <w:spacing w:before="117"/>
        <w:ind w:left="1360" w:right="0" w:firstLine="0"/>
        <w:jc w:val="left"/>
        <w:rPr>
          <w:sz w:val="20"/>
        </w:rPr>
      </w:pPr>
      <w:r>
        <w:rPr>
          <w:sz w:val="20"/>
        </w:rPr>
        <w:t>+ Admin được phép thêm, xem, xóa, sửa quyền.</w:t>
      </w:r>
    </w:p>
    <w:p>
      <w:pPr>
        <w:spacing w:before="117"/>
        <w:ind w:left="1360" w:right="0" w:firstLine="0"/>
        <w:jc w:val="left"/>
        <w:rPr>
          <w:sz w:val="20"/>
        </w:rPr>
      </w:pPr>
      <w:r>
        <w:rPr>
          <w:sz w:val="20"/>
        </w:rPr>
        <w:t>+ Mỗi loại tài khoản sẽ được phân quyền khác nhau.</w:t>
      </w:r>
    </w:p>
    <w:p>
      <w:pPr>
        <w:spacing w:before="134" w:line="237" w:lineRule="auto"/>
        <w:ind w:left="1360" w:right="1020" w:firstLine="0"/>
        <w:jc w:val="left"/>
        <w:rPr>
          <w:sz w:val="20"/>
        </w:rPr>
      </w:pPr>
      <w:r>
        <w:rPr>
          <w:sz w:val="20"/>
        </w:rPr>
        <w:t>+ Ở trang quản lý sản phẩm, các tài khoản có quyền vào được phép thêm, xem , xóa, sửa sản phẩm.</w:t>
      </w:r>
    </w:p>
    <w:p>
      <w:pPr>
        <w:spacing w:before="119" w:line="237" w:lineRule="auto"/>
        <w:ind w:left="1360" w:right="614" w:firstLine="0"/>
        <w:jc w:val="left"/>
        <w:rPr>
          <w:sz w:val="20"/>
        </w:rPr>
      </w:pPr>
      <w:r>
        <w:rPr>
          <w:sz w:val="20"/>
        </w:rPr>
        <w:t>+ Ở trang quản lý chủng loại sản phẩm, các tài khoản có quyền vào được phép thêm, xem , xóa, sửa chủng loại sản phẩm.</w:t>
      </w:r>
    </w:p>
    <w:p>
      <w:pPr>
        <w:spacing w:before="117" w:line="252" w:lineRule="auto"/>
        <w:ind w:left="1360" w:right="614" w:firstLine="0"/>
        <w:jc w:val="left"/>
        <w:rPr>
          <w:sz w:val="20"/>
        </w:rPr>
      </w:pPr>
      <w:r>
        <w:rPr>
          <w:sz w:val="20"/>
        </w:rPr>
        <w:t>+ Ở trang quản lý chủng loại sản phẩm, các tài khoản có quyền vào được phép thêm, xem , xóa, sửa nhà sản xuất.1</w:t>
      </w:r>
    </w:p>
    <w:p>
      <w:pPr>
        <w:spacing w:before="106" w:line="237" w:lineRule="auto"/>
        <w:ind w:left="1360" w:right="1020" w:firstLine="0"/>
        <w:jc w:val="left"/>
        <w:rPr>
          <w:sz w:val="20"/>
        </w:rPr>
      </w:pPr>
      <w:r>
        <w:rPr>
          <w:sz w:val="20"/>
        </w:rPr>
        <w:t>+ Ở trang quản lý nhập hàng, các tài khoản có quyền vào được phép thêm, xem , xóa, sửa đơn nhập hàng.</w:t>
      </w:r>
    </w:p>
    <w:p>
      <w:pPr>
        <w:spacing w:before="117" w:line="244" w:lineRule="auto"/>
        <w:ind w:left="1360" w:right="614" w:firstLine="0"/>
        <w:jc w:val="left"/>
        <w:rPr>
          <w:sz w:val="20"/>
        </w:rPr>
      </w:pPr>
      <w:r>
        <w:rPr>
          <w:sz w:val="20"/>
        </w:rPr>
        <w:t>+ Ở đơn đặt hàng, các tài khoản có quyền vào được phép xem các đơn hàng chưa thanh toán, đã thanh toán nhưng chưa giao, đã thanh toán và đã giao, và duyệt đơn hàng.</w:t>
      </w:r>
    </w:p>
    <w:p>
      <w:pPr>
        <w:pStyle w:val="4"/>
        <w:numPr>
          <w:ilvl w:val="1"/>
          <w:numId w:val="2"/>
        </w:numPr>
        <w:tabs>
          <w:tab w:val="left" w:pos="1210"/>
        </w:tabs>
        <w:spacing w:before="196" w:after="0" w:line="240" w:lineRule="auto"/>
        <w:ind w:left="1210" w:right="0" w:hanging="570"/>
        <w:jc w:val="left"/>
      </w:pPr>
      <w:bookmarkStart w:id="10" w:name="_TOC_250035"/>
      <w:r>
        <w:rPr>
          <w:color w:val="BC001B"/>
        </w:rPr>
        <w:t>Actors và Use</w:t>
      </w:r>
      <w:r>
        <w:rPr>
          <w:color w:val="BC001B"/>
          <w:spacing w:val="-3"/>
        </w:rPr>
        <w:t xml:space="preserve"> </w:t>
      </w:r>
      <w:bookmarkEnd w:id="10"/>
      <w:r>
        <w:rPr>
          <w:color w:val="BC001B"/>
        </w:rPr>
        <w:t>Cases</w:t>
      </w:r>
    </w:p>
    <w:p>
      <w:pPr>
        <w:pStyle w:val="4"/>
        <w:numPr>
          <w:ilvl w:val="2"/>
          <w:numId w:val="2"/>
        </w:numPr>
        <w:tabs>
          <w:tab w:val="left" w:pos="2079"/>
          <w:tab w:val="left" w:pos="2080"/>
        </w:tabs>
        <w:spacing w:before="289" w:after="0" w:line="240" w:lineRule="auto"/>
        <w:ind w:left="2079" w:right="0" w:hanging="1440"/>
        <w:jc w:val="left"/>
      </w:pPr>
      <w:bookmarkStart w:id="11" w:name="_TOC_250034"/>
      <w:r>
        <w:rPr>
          <w:color w:val="BC001B"/>
        </w:rPr>
        <w:t>Các Use Case</w:t>
      </w:r>
      <w:r>
        <w:rPr>
          <w:color w:val="BC001B"/>
          <w:spacing w:val="-4"/>
        </w:rPr>
        <w:t xml:space="preserve"> </w:t>
      </w:r>
      <w:bookmarkEnd w:id="11"/>
      <w:r>
        <w:rPr>
          <w:color w:val="BC001B"/>
        </w:rPr>
        <w:t>Diagram</w:t>
      </w:r>
    </w:p>
    <w:p>
      <w:pPr>
        <w:spacing w:after="0" w:line="240" w:lineRule="auto"/>
        <w:jc w:val="left"/>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8" w:after="1"/>
        <w:rPr>
          <w:sz w:val="15"/>
        </w:rPr>
      </w:pPr>
    </w:p>
    <w:p>
      <w:pPr>
        <w:pStyle w:val="7"/>
        <w:ind w:left="820"/>
        <w:rPr>
          <w:sz w:val="20"/>
        </w:rPr>
      </w:pPr>
      <w:r>
        <w:rPr>
          <w:sz w:val="20"/>
        </w:rPr>
        <w:drawing>
          <wp:inline distT="0" distB="0" distL="0" distR="0">
            <wp:extent cx="4526915" cy="300037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9" cstate="print"/>
                    <a:stretch>
                      <a:fillRect/>
                    </a:stretch>
                  </pic:blipFill>
                  <pic:spPr>
                    <a:xfrm>
                      <a:off x="0" y="0"/>
                      <a:ext cx="4527211" cy="3000375"/>
                    </a:xfrm>
                    <a:prstGeom prst="rect">
                      <a:avLst/>
                    </a:prstGeom>
                  </pic:spPr>
                </pic:pic>
              </a:graphicData>
            </a:graphic>
          </wp:inline>
        </w:drawing>
      </w:r>
    </w:p>
    <w:p>
      <w:pPr>
        <w:pStyle w:val="7"/>
        <w:rPr>
          <w:sz w:val="20"/>
        </w:rPr>
      </w:pPr>
    </w:p>
    <w:p>
      <w:pPr>
        <w:pStyle w:val="7"/>
        <w:spacing w:before="5"/>
        <w:rPr>
          <w:sz w:val="22"/>
        </w:rPr>
      </w:pPr>
    </w:p>
    <w:p>
      <w:pPr>
        <w:spacing w:before="0"/>
        <w:ind w:left="1284" w:right="1419" w:firstLine="0"/>
        <w:jc w:val="center"/>
        <w:rPr>
          <w:b/>
          <w:sz w:val="24"/>
        </w:rPr>
      </w:pPr>
      <w:r>
        <w:drawing>
          <wp:anchor distT="0" distB="0" distL="0" distR="0" simplePos="0" relativeHeight="251659264" behindDoc="0" locked="0" layoutInCell="1" allowOverlap="1">
            <wp:simplePos x="0" y="0"/>
            <wp:positionH relativeFrom="page">
              <wp:posOffset>735965</wp:posOffset>
            </wp:positionH>
            <wp:positionV relativeFrom="paragraph">
              <wp:posOffset>254635</wp:posOffset>
            </wp:positionV>
            <wp:extent cx="5721350" cy="299275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stretch>
                      <a:fillRect/>
                    </a:stretch>
                  </pic:blipFill>
                  <pic:spPr>
                    <a:xfrm>
                      <a:off x="0" y="0"/>
                      <a:ext cx="5721435" cy="2993040"/>
                    </a:xfrm>
                    <a:prstGeom prst="rect">
                      <a:avLst/>
                    </a:prstGeom>
                  </pic:spPr>
                </pic:pic>
              </a:graphicData>
            </a:graphic>
          </wp:anchor>
        </w:drawing>
      </w:r>
      <w:r>
        <w:rPr>
          <w:b/>
          <w:sz w:val="24"/>
        </w:rPr>
        <w:t>Diagram 01 – Biểu đồ Use case chính</w:t>
      </w:r>
    </w:p>
    <w:p>
      <w:pPr>
        <w:pStyle w:val="7"/>
        <w:rPr>
          <w:b/>
          <w:sz w:val="28"/>
        </w:rPr>
      </w:pPr>
    </w:p>
    <w:p>
      <w:pPr>
        <w:spacing w:before="171"/>
        <w:ind w:left="1283" w:right="1426" w:firstLine="0"/>
        <w:jc w:val="center"/>
        <w:rPr>
          <w:b/>
          <w:sz w:val="24"/>
        </w:rPr>
      </w:pPr>
      <w:r>
        <w:rPr>
          <w:b/>
          <w:sz w:val="24"/>
        </w:rPr>
        <w:t>Diagram 02 – Biểu đồ Use case quản lý quyền</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5"/>
        <w:rPr>
          <w:b/>
          <w:sz w:val="27"/>
        </w:rPr>
      </w:pPr>
    </w:p>
    <w:p>
      <w:pPr>
        <w:pStyle w:val="7"/>
        <w:ind w:left="847"/>
        <w:rPr>
          <w:sz w:val="20"/>
        </w:rPr>
      </w:pPr>
      <w:r>
        <w:rPr>
          <w:sz w:val="20"/>
        </w:rPr>
        <w:drawing>
          <wp:inline distT="0" distB="0" distL="0" distR="0">
            <wp:extent cx="6083300" cy="247142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1" cstate="print"/>
                    <a:stretch>
                      <a:fillRect/>
                    </a:stretch>
                  </pic:blipFill>
                  <pic:spPr>
                    <a:xfrm>
                      <a:off x="0" y="0"/>
                      <a:ext cx="6083451" cy="2471737"/>
                    </a:xfrm>
                    <a:prstGeom prst="rect">
                      <a:avLst/>
                    </a:prstGeom>
                  </pic:spPr>
                </pic:pic>
              </a:graphicData>
            </a:graphic>
          </wp:inline>
        </w:drawing>
      </w:r>
    </w:p>
    <w:p>
      <w:pPr>
        <w:pStyle w:val="7"/>
        <w:rPr>
          <w:b/>
          <w:sz w:val="20"/>
        </w:rPr>
      </w:pPr>
    </w:p>
    <w:p>
      <w:pPr>
        <w:pStyle w:val="7"/>
        <w:spacing w:before="1"/>
        <w:rPr>
          <w:b/>
          <w:sz w:val="19"/>
        </w:rPr>
      </w:pPr>
    </w:p>
    <w:p>
      <w:pPr>
        <w:spacing w:before="100"/>
        <w:ind w:left="1284" w:right="1411" w:firstLine="0"/>
        <w:jc w:val="center"/>
        <w:rPr>
          <w:b/>
          <w:sz w:val="24"/>
        </w:rPr>
      </w:pPr>
      <w:r>
        <w:rPr>
          <w:b/>
          <w:sz w:val="24"/>
        </w:rPr>
        <w:t>Diagram 03 – Biểu đồ Use case quản lý tài khoản</w:t>
      </w:r>
    </w:p>
    <w:p>
      <w:pPr>
        <w:pStyle w:val="7"/>
        <w:rPr>
          <w:b/>
          <w:sz w:val="20"/>
        </w:rPr>
      </w:pPr>
    </w:p>
    <w:p>
      <w:pPr>
        <w:pStyle w:val="7"/>
        <w:rPr>
          <w:b/>
          <w:sz w:val="20"/>
        </w:rPr>
      </w:pPr>
    </w:p>
    <w:p>
      <w:pPr>
        <w:pStyle w:val="7"/>
        <w:rPr>
          <w:b/>
          <w:sz w:val="20"/>
        </w:rPr>
      </w:pPr>
    </w:p>
    <w:p>
      <w:pPr>
        <w:pStyle w:val="7"/>
        <w:rPr>
          <w:b/>
          <w:sz w:val="20"/>
        </w:rPr>
      </w:pPr>
    </w:p>
    <w:p>
      <w:pPr>
        <w:pStyle w:val="7"/>
        <w:spacing w:before="7"/>
        <w:rPr>
          <w:b/>
          <w:sz w:val="15"/>
        </w:rPr>
      </w:pPr>
      <w:r>
        <w:drawing>
          <wp:anchor distT="0" distB="0" distL="0" distR="0" simplePos="0" relativeHeight="251659264" behindDoc="0" locked="0" layoutInCell="1" allowOverlap="1">
            <wp:simplePos x="0" y="0"/>
            <wp:positionH relativeFrom="page">
              <wp:posOffset>1550670</wp:posOffset>
            </wp:positionH>
            <wp:positionV relativeFrom="paragraph">
              <wp:posOffset>145415</wp:posOffset>
            </wp:positionV>
            <wp:extent cx="4733925" cy="225425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2" cstate="print"/>
                    <a:stretch>
                      <a:fillRect/>
                    </a:stretch>
                  </pic:blipFill>
                  <pic:spPr>
                    <a:xfrm>
                      <a:off x="0" y="0"/>
                      <a:ext cx="4734216" cy="2254281"/>
                    </a:xfrm>
                    <a:prstGeom prst="rect">
                      <a:avLst/>
                    </a:prstGeom>
                  </pic:spPr>
                </pic:pic>
              </a:graphicData>
            </a:graphic>
          </wp:anchor>
        </w:drawing>
      </w:r>
    </w:p>
    <w:p>
      <w:pPr>
        <w:pStyle w:val="7"/>
        <w:rPr>
          <w:b/>
          <w:sz w:val="20"/>
        </w:rPr>
      </w:pPr>
    </w:p>
    <w:p>
      <w:pPr>
        <w:pStyle w:val="7"/>
        <w:spacing w:before="8"/>
        <w:rPr>
          <w:b/>
        </w:rPr>
      </w:pPr>
    </w:p>
    <w:p>
      <w:pPr>
        <w:spacing w:before="100"/>
        <w:ind w:left="1284" w:right="1423" w:firstLine="0"/>
        <w:jc w:val="center"/>
        <w:rPr>
          <w:b/>
          <w:sz w:val="24"/>
        </w:rPr>
      </w:pPr>
      <w:r>
        <w:rPr>
          <w:b/>
          <w:sz w:val="24"/>
        </w:rPr>
        <w:t>Diagram 04 – Biểu đồ Use case tra cứu sản phẩm</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rPr>
          <w:b/>
          <w:sz w:val="20"/>
        </w:rPr>
      </w:pPr>
    </w:p>
    <w:p>
      <w:pPr>
        <w:pStyle w:val="7"/>
        <w:spacing w:before="1"/>
        <w:rPr>
          <w:b/>
          <w:sz w:val="16"/>
        </w:rPr>
      </w:pPr>
    </w:p>
    <w:p>
      <w:pPr>
        <w:pStyle w:val="7"/>
        <w:ind w:left="836"/>
        <w:rPr>
          <w:sz w:val="20"/>
        </w:rPr>
      </w:pPr>
      <w:r>
        <w:rPr>
          <w:sz w:val="20"/>
        </w:rPr>
        <w:drawing>
          <wp:inline distT="0" distB="0" distL="0" distR="0">
            <wp:extent cx="5727065" cy="216535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3" cstate="print"/>
                    <a:stretch>
                      <a:fillRect/>
                    </a:stretch>
                  </pic:blipFill>
                  <pic:spPr>
                    <a:xfrm>
                      <a:off x="0" y="0"/>
                      <a:ext cx="5727420" cy="2165604"/>
                    </a:xfrm>
                    <a:prstGeom prst="rect">
                      <a:avLst/>
                    </a:prstGeom>
                  </pic:spPr>
                </pic:pic>
              </a:graphicData>
            </a:graphic>
          </wp:inline>
        </w:drawing>
      </w:r>
    </w:p>
    <w:p>
      <w:pPr>
        <w:pStyle w:val="7"/>
        <w:rPr>
          <w:b/>
          <w:sz w:val="20"/>
        </w:rPr>
      </w:pPr>
    </w:p>
    <w:p>
      <w:pPr>
        <w:pStyle w:val="7"/>
        <w:spacing w:before="2"/>
        <w:rPr>
          <w:b/>
        </w:rPr>
      </w:pPr>
    </w:p>
    <w:p>
      <w:pPr>
        <w:spacing w:before="100"/>
        <w:ind w:left="1284" w:right="1415" w:firstLine="0"/>
        <w:jc w:val="center"/>
        <w:rPr>
          <w:b/>
          <w:sz w:val="24"/>
        </w:rPr>
      </w:pPr>
      <w:r>
        <w:rPr>
          <w:b/>
          <w:sz w:val="24"/>
        </w:rPr>
        <w:t>Diagram 05 – Biểu đồ Use case đặt hàng</w:t>
      </w:r>
    </w:p>
    <w:p>
      <w:pPr>
        <w:pStyle w:val="7"/>
        <w:rPr>
          <w:b/>
          <w:sz w:val="20"/>
        </w:rPr>
      </w:pPr>
    </w:p>
    <w:p>
      <w:pPr>
        <w:pStyle w:val="7"/>
        <w:spacing w:before="3"/>
        <w:rPr>
          <w:b/>
          <w:sz w:val="27"/>
        </w:rPr>
      </w:pPr>
      <w:r>
        <w:drawing>
          <wp:anchor distT="0" distB="0" distL="0" distR="0" simplePos="0" relativeHeight="251659264" behindDoc="0" locked="0" layoutInCell="1" allowOverlap="1">
            <wp:simplePos x="0" y="0"/>
            <wp:positionH relativeFrom="page">
              <wp:posOffset>1028700</wp:posOffset>
            </wp:positionH>
            <wp:positionV relativeFrom="paragraph">
              <wp:posOffset>234950</wp:posOffset>
            </wp:positionV>
            <wp:extent cx="5026025" cy="3339465"/>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14" cstate="print"/>
                    <a:stretch>
                      <a:fillRect/>
                    </a:stretch>
                  </pic:blipFill>
                  <pic:spPr>
                    <a:xfrm>
                      <a:off x="0" y="0"/>
                      <a:ext cx="5025799" cy="3339560"/>
                    </a:xfrm>
                    <a:prstGeom prst="rect">
                      <a:avLst/>
                    </a:prstGeom>
                  </pic:spPr>
                </pic:pic>
              </a:graphicData>
            </a:graphic>
          </wp:anchor>
        </w:drawing>
      </w:r>
    </w:p>
    <w:p>
      <w:pPr>
        <w:pStyle w:val="7"/>
        <w:spacing w:before="9"/>
        <w:rPr>
          <w:b/>
          <w:sz w:val="22"/>
        </w:rPr>
      </w:pPr>
    </w:p>
    <w:p>
      <w:pPr>
        <w:spacing w:before="100"/>
        <w:ind w:left="1284" w:right="1237" w:firstLine="0"/>
        <w:jc w:val="center"/>
        <w:rPr>
          <w:b/>
          <w:sz w:val="24"/>
        </w:rPr>
      </w:pPr>
      <w:r>
        <w:rPr>
          <w:b/>
          <w:sz w:val="24"/>
        </w:rPr>
        <w:t>Diagram 06 – Biểu đồ Use case quản lý danh mục</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9"/>
        <w:rPr>
          <w:b/>
          <w:sz w:val="19"/>
        </w:rPr>
      </w:pPr>
    </w:p>
    <w:p>
      <w:pPr>
        <w:pStyle w:val="7"/>
        <w:ind w:left="940"/>
        <w:rPr>
          <w:sz w:val="20"/>
        </w:rPr>
      </w:pPr>
      <w:r>
        <w:rPr>
          <w:sz w:val="20"/>
        </w:rPr>
        <w:drawing>
          <wp:inline distT="0" distB="0" distL="0" distR="0">
            <wp:extent cx="5558155" cy="340106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15" cstate="print"/>
                    <a:stretch>
                      <a:fillRect/>
                    </a:stretch>
                  </pic:blipFill>
                  <pic:spPr>
                    <a:xfrm>
                      <a:off x="0" y="0"/>
                      <a:ext cx="5558331" cy="3401567"/>
                    </a:xfrm>
                    <a:prstGeom prst="rect">
                      <a:avLst/>
                    </a:prstGeom>
                  </pic:spPr>
                </pic:pic>
              </a:graphicData>
            </a:graphic>
          </wp:inline>
        </w:drawing>
      </w:r>
    </w:p>
    <w:p>
      <w:pPr>
        <w:pStyle w:val="7"/>
        <w:rPr>
          <w:b/>
          <w:sz w:val="20"/>
        </w:rPr>
      </w:pPr>
    </w:p>
    <w:p>
      <w:pPr>
        <w:spacing w:before="221"/>
        <w:ind w:left="1284" w:right="1409" w:firstLine="0"/>
        <w:jc w:val="center"/>
        <w:rPr>
          <w:b/>
          <w:sz w:val="24"/>
        </w:rPr>
      </w:pPr>
      <w:r>
        <w:rPr>
          <w:b/>
          <w:sz w:val="24"/>
        </w:rPr>
        <w:t>Diagram 07 – Biểu đồ Use case quản lý nhập xuất</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spacing w:before="2"/>
        <w:rPr>
          <w:b/>
          <w:sz w:val="22"/>
        </w:rPr>
      </w:pPr>
    </w:p>
    <w:p>
      <w:pPr>
        <w:pStyle w:val="4"/>
        <w:numPr>
          <w:ilvl w:val="2"/>
          <w:numId w:val="2"/>
        </w:numPr>
        <w:tabs>
          <w:tab w:val="left" w:pos="2079"/>
          <w:tab w:val="left" w:pos="2080"/>
        </w:tabs>
        <w:spacing w:before="100" w:after="0" w:line="240" w:lineRule="auto"/>
        <w:ind w:left="2079" w:right="0" w:hanging="1440"/>
        <w:jc w:val="left"/>
      </w:pPr>
      <w:bookmarkStart w:id="12" w:name="_TOC_250033"/>
      <w:r>
        <w:rPr>
          <w:color w:val="BC001B"/>
        </w:rPr>
        <w:t>Mô tả</w:t>
      </w:r>
      <w:r>
        <w:rPr>
          <w:color w:val="BC001B"/>
          <w:spacing w:val="-2"/>
        </w:rPr>
        <w:t xml:space="preserve"> </w:t>
      </w:r>
      <w:bookmarkEnd w:id="12"/>
      <w:r>
        <w:rPr>
          <w:color w:val="BC001B"/>
        </w:rPr>
        <w:t>Actors</w:t>
      </w:r>
    </w:p>
    <w:p>
      <w:pPr>
        <w:pStyle w:val="7"/>
        <w:spacing w:before="6"/>
        <w:rPr>
          <w:sz w:val="7"/>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880"/>
        <w:gridCol w:w="70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color w:val="CC0000"/>
                <w:sz w:val="24"/>
              </w:rPr>
              <w:t>#</w:t>
            </w:r>
          </w:p>
        </w:tc>
        <w:tc>
          <w:tcPr>
            <w:tcW w:w="2880" w:type="dxa"/>
            <w:shd w:val="clear" w:color="auto" w:fill="F1F1F1"/>
          </w:tcPr>
          <w:p>
            <w:pPr>
              <w:pStyle w:val="14"/>
              <w:spacing w:line="290" w:lineRule="exact"/>
              <w:rPr>
                <w:b/>
                <w:sz w:val="24"/>
              </w:rPr>
            </w:pPr>
            <w:r>
              <w:rPr>
                <w:b/>
                <w:color w:val="CC0000"/>
                <w:sz w:val="24"/>
              </w:rPr>
              <w:t>Tên Actor</w:t>
            </w:r>
          </w:p>
        </w:tc>
        <w:tc>
          <w:tcPr>
            <w:tcW w:w="7005" w:type="dxa"/>
            <w:shd w:val="clear" w:color="auto" w:fill="F1F1F1"/>
          </w:tcPr>
          <w:p>
            <w:pPr>
              <w:pStyle w:val="14"/>
              <w:spacing w:line="290" w:lineRule="exact"/>
              <w:rPr>
                <w:b/>
                <w:sz w:val="24"/>
              </w:rPr>
            </w:pPr>
            <w:r>
              <w:rPr>
                <w:b/>
                <w:color w:val="CC0000"/>
                <w:sz w:val="24"/>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1</w:t>
            </w:r>
          </w:p>
        </w:tc>
        <w:tc>
          <w:tcPr>
            <w:tcW w:w="2880" w:type="dxa"/>
          </w:tcPr>
          <w:p>
            <w:pPr>
              <w:pStyle w:val="14"/>
              <w:spacing w:line="275" w:lineRule="exact"/>
              <w:rPr>
                <w:sz w:val="24"/>
              </w:rPr>
            </w:pPr>
            <w:r>
              <w:rPr>
                <w:sz w:val="24"/>
              </w:rPr>
              <w:t>Admin</w:t>
            </w:r>
          </w:p>
        </w:tc>
        <w:tc>
          <w:tcPr>
            <w:tcW w:w="7005" w:type="dxa"/>
          </w:tcPr>
          <w:p>
            <w:pPr>
              <w:pStyle w:val="14"/>
              <w:spacing w:line="275" w:lineRule="exact"/>
              <w:rPr>
                <w:sz w:val="24"/>
              </w:rPr>
            </w:pPr>
            <w:r>
              <w:rPr>
                <w:sz w:val="24"/>
              </w:rPr>
              <w:t>Là quản trị viên của hệ thống, có mọi quyền và thực</w:t>
            </w:r>
          </w:p>
          <w:p>
            <w:pPr>
              <w:pStyle w:val="14"/>
              <w:spacing w:before="68"/>
              <w:rPr>
                <w:sz w:val="24"/>
              </w:rPr>
            </w:pPr>
            <w:r>
              <w:rPr>
                <w:sz w:val="24"/>
              </w:rPr>
              <w:t>hiện mọi chức năng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4"/>
              <w:spacing w:line="290" w:lineRule="exact"/>
              <w:rPr>
                <w:sz w:val="24"/>
              </w:rPr>
            </w:pPr>
            <w:r>
              <w:rPr>
                <w:sz w:val="24"/>
              </w:rPr>
              <w:t>2</w:t>
            </w:r>
          </w:p>
        </w:tc>
        <w:tc>
          <w:tcPr>
            <w:tcW w:w="2880" w:type="dxa"/>
          </w:tcPr>
          <w:p>
            <w:pPr>
              <w:pStyle w:val="14"/>
              <w:spacing w:line="290" w:lineRule="exact"/>
              <w:rPr>
                <w:sz w:val="24"/>
              </w:rPr>
            </w:pPr>
            <w:r>
              <w:rPr>
                <w:sz w:val="24"/>
              </w:rPr>
              <w:t>Staff</w:t>
            </w:r>
          </w:p>
        </w:tc>
        <w:tc>
          <w:tcPr>
            <w:tcW w:w="7005" w:type="dxa"/>
          </w:tcPr>
          <w:p>
            <w:pPr>
              <w:pStyle w:val="14"/>
              <w:spacing w:line="290" w:lineRule="exact"/>
              <w:rPr>
                <w:sz w:val="24"/>
              </w:rPr>
            </w:pPr>
            <w:r>
              <w:rPr>
                <w:sz w:val="24"/>
              </w:rPr>
              <w:t>Là người quản lý số liệu của hệ thống, doanh thu.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3</w:t>
            </w:r>
          </w:p>
        </w:tc>
        <w:tc>
          <w:tcPr>
            <w:tcW w:w="2880" w:type="dxa"/>
          </w:tcPr>
          <w:p>
            <w:pPr>
              <w:pStyle w:val="14"/>
              <w:spacing w:line="275" w:lineRule="exact"/>
              <w:rPr>
                <w:sz w:val="24"/>
              </w:rPr>
            </w:pPr>
            <w:r>
              <w:rPr>
                <w:sz w:val="24"/>
              </w:rPr>
              <w:t>Customer</w:t>
            </w:r>
          </w:p>
        </w:tc>
        <w:tc>
          <w:tcPr>
            <w:tcW w:w="7005" w:type="dxa"/>
          </w:tcPr>
          <w:p>
            <w:pPr>
              <w:pStyle w:val="14"/>
              <w:spacing w:line="275" w:lineRule="exact"/>
              <w:rPr>
                <w:sz w:val="24"/>
              </w:rPr>
            </w:pPr>
            <w:r>
              <w:rPr>
                <w:sz w:val="24"/>
              </w:rPr>
              <w:t>Là khách hàng gồm người có tài khoản và người chưa</w:t>
            </w:r>
          </w:p>
          <w:p>
            <w:pPr>
              <w:pStyle w:val="14"/>
              <w:spacing w:before="68"/>
              <w:rPr>
                <w:sz w:val="24"/>
              </w:rPr>
            </w:pPr>
            <w:r>
              <w:rPr>
                <w:sz w:val="24"/>
              </w:rPr>
              <w:t>có tài khoản</w:t>
            </w:r>
          </w:p>
        </w:tc>
      </w:tr>
    </w:tbl>
    <w:p>
      <w:pPr>
        <w:pStyle w:val="7"/>
        <w:rPr>
          <w:sz w:val="46"/>
        </w:rPr>
      </w:pPr>
    </w:p>
    <w:p>
      <w:pPr>
        <w:pStyle w:val="4"/>
        <w:numPr>
          <w:ilvl w:val="2"/>
          <w:numId w:val="2"/>
        </w:numPr>
        <w:tabs>
          <w:tab w:val="left" w:pos="2079"/>
          <w:tab w:val="left" w:pos="2080"/>
        </w:tabs>
        <w:spacing w:before="0" w:after="0" w:line="240" w:lineRule="auto"/>
        <w:ind w:left="2079" w:right="0" w:hanging="1440"/>
        <w:jc w:val="left"/>
      </w:pPr>
      <w:bookmarkStart w:id="13" w:name="_TOC_250032"/>
      <w:r>
        <w:rPr>
          <w:color w:val="BC001B"/>
        </w:rPr>
        <w:t>Mô tả Use</w:t>
      </w:r>
      <w:r>
        <w:rPr>
          <w:color w:val="BC001B"/>
          <w:spacing w:val="-3"/>
        </w:rPr>
        <w:t xml:space="preserve"> </w:t>
      </w:r>
      <w:bookmarkEnd w:id="13"/>
      <w:r>
        <w:rPr>
          <w:color w:val="BC001B"/>
        </w:rPr>
        <w:t>Cases</w:t>
      </w:r>
    </w:p>
    <w:p>
      <w:pPr>
        <w:pStyle w:val="7"/>
        <w:spacing w:before="6"/>
        <w:rPr>
          <w:sz w:val="7"/>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1050"/>
        <w:gridCol w:w="3135"/>
        <w:gridCol w:w="57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color w:val="CC0000"/>
                <w:sz w:val="24"/>
              </w:rPr>
              <w:t>#</w:t>
            </w:r>
          </w:p>
        </w:tc>
        <w:tc>
          <w:tcPr>
            <w:tcW w:w="1050" w:type="dxa"/>
            <w:shd w:val="clear" w:color="auto" w:fill="F1F1F1"/>
          </w:tcPr>
          <w:p>
            <w:pPr>
              <w:pStyle w:val="14"/>
              <w:spacing w:line="290" w:lineRule="exact"/>
              <w:rPr>
                <w:b/>
                <w:sz w:val="24"/>
              </w:rPr>
            </w:pPr>
            <w:r>
              <w:rPr>
                <w:b/>
                <w:color w:val="CC0000"/>
                <w:sz w:val="24"/>
              </w:rPr>
              <w:t>Code</w:t>
            </w:r>
          </w:p>
        </w:tc>
        <w:tc>
          <w:tcPr>
            <w:tcW w:w="3135" w:type="dxa"/>
            <w:shd w:val="clear" w:color="auto" w:fill="F1F1F1"/>
          </w:tcPr>
          <w:p>
            <w:pPr>
              <w:pStyle w:val="14"/>
              <w:spacing w:line="290" w:lineRule="exact"/>
              <w:rPr>
                <w:b/>
                <w:sz w:val="24"/>
              </w:rPr>
            </w:pPr>
            <w:r>
              <w:rPr>
                <w:b/>
                <w:color w:val="CC0000"/>
                <w:sz w:val="24"/>
              </w:rPr>
              <w:t>Name</w:t>
            </w:r>
          </w:p>
        </w:tc>
        <w:tc>
          <w:tcPr>
            <w:tcW w:w="5715" w:type="dxa"/>
            <w:shd w:val="clear" w:color="auto" w:fill="F1F1F1"/>
          </w:tcPr>
          <w:p>
            <w:pPr>
              <w:pStyle w:val="14"/>
              <w:spacing w:line="290" w:lineRule="exact"/>
              <w:rPr>
                <w:b/>
                <w:sz w:val="24"/>
              </w:rPr>
            </w:pPr>
            <w:r>
              <w:rPr>
                <w:b/>
                <w:color w:val="CC0000"/>
                <w:sz w:val="24"/>
              </w:rPr>
              <w:t>Brief 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1</w:t>
            </w:r>
          </w:p>
        </w:tc>
        <w:tc>
          <w:tcPr>
            <w:tcW w:w="1050" w:type="dxa"/>
          </w:tcPr>
          <w:p>
            <w:pPr>
              <w:pStyle w:val="14"/>
              <w:spacing w:line="275" w:lineRule="exact"/>
              <w:rPr>
                <w:sz w:val="24"/>
              </w:rPr>
            </w:pPr>
            <w:r>
              <w:rPr>
                <w:sz w:val="24"/>
              </w:rPr>
              <w:t>UC01</w:t>
            </w:r>
          </w:p>
        </w:tc>
        <w:tc>
          <w:tcPr>
            <w:tcW w:w="3135" w:type="dxa"/>
          </w:tcPr>
          <w:p>
            <w:pPr>
              <w:pStyle w:val="14"/>
              <w:spacing w:line="275" w:lineRule="exact"/>
              <w:rPr>
                <w:sz w:val="24"/>
              </w:rPr>
            </w:pPr>
            <w:r>
              <w:rPr>
                <w:sz w:val="24"/>
              </w:rPr>
              <w:t>Đăng nhập</w:t>
            </w:r>
          </w:p>
        </w:tc>
        <w:tc>
          <w:tcPr>
            <w:tcW w:w="5715" w:type="dxa"/>
          </w:tcPr>
          <w:p>
            <w:pPr>
              <w:pStyle w:val="14"/>
              <w:spacing w:line="275" w:lineRule="exact"/>
              <w:rPr>
                <w:sz w:val="24"/>
              </w:rPr>
            </w:pPr>
            <w:r>
              <w:rPr>
                <w:sz w:val="24"/>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2</w:t>
            </w:r>
          </w:p>
        </w:tc>
        <w:tc>
          <w:tcPr>
            <w:tcW w:w="1050" w:type="dxa"/>
          </w:tcPr>
          <w:p>
            <w:pPr>
              <w:pStyle w:val="14"/>
              <w:spacing w:line="275" w:lineRule="exact"/>
              <w:rPr>
                <w:sz w:val="24"/>
              </w:rPr>
            </w:pPr>
            <w:r>
              <w:rPr>
                <w:sz w:val="24"/>
              </w:rPr>
              <w:t>UC02</w:t>
            </w:r>
          </w:p>
        </w:tc>
        <w:tc>
          <w:tcPr>
            <w:tcW w:w="3135" w:type="dxa"/>
          </w:tcPr>
          <w:p>
            <w:pPr>
              <w:pStyle w:val="14"/>
              <w:spacing w:line="275" w:lineRule="exact"/>
              <w:rPr>
                <w:sz w:val="24"/>
              </w:rPr>
            </w:pPr>
            <w:r>
              <w:rPr>
                <w:sz w:val="24"/>
              </w:rPr>
              <w:t>Đăng ký</w:t>
            </w:r>
          </w:p>
        </w:tc>
        <w:tc>
          <w:tcPr>
            <w:tcW w:w="5715" w:type="dxa"/>
          </w:tcPr>
          <w:p>
            <w:pPr>
              <w:pStyle w:val="14"/>
              <w:spacing w:line="275" w:lineRule="exact"/>
              <w:rPr>
                <w:sz w:val="24"/>
              </w:rPr>
            </w:pPr>
            <w:r>
              <w:rPr>
                <w:sz w:val="24"/>
              </w:rPr>
              <w:t>Cho phép actor tạo tài khoản khi chưa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75" w:lineRule="exact"/>
              <w:rPr>
                <w:sz w:val="24"/>
              </w:rPr>
            </w:pPr>
            <w:r>
              <w:rPr>
                <w:sz w:val="24"/>
              </w:rPr>
              <w:t>3</w:t>
            </w:r>
          </w:p>
        </w:tc>
        <w:tc>
          <w:tcPr>
            <w:tcW w:w="1050" w:type="dxa"/>
          </w:tcPr>
          <w:p>
            <w:pPr>
              <w:pStyle w:val="14"/>
              <w:spacing w:line="275" w:lineRule="exact"/>
              <w:rPr>
                <w:sz w:val="24"/>
              </w:rPr>
            </w:pPr>
            <w:r>
              <w:rPr>
                <w:sz w:val="24"/>
              </w:rPr>
              <w:t>UC03</w:t>
            </w:r>
          </w:p>
        </w:tc>
        <w:tc>
          <w:tcPr>
            <w:tcW w:w="3135" w:type="dxa"/>
          </w:tcPr>
          <w:p>
            <w:pPr>
              <w:pStyle w:val="14"/>
              <w:spacing w:line="275" w:lineRule="exact"/>
              <w:rPr>
                <w:sz w:val="24"/>
              </w:rPr>
            </w:pPr>
            <w:r>
              <w:rPr>
                <w:sz w:val="24"/>
              </w:rPr>
              <w:t>Quản lý quyền</w:t>
            </w:r>
          </w:p>
        </w:tc>
        <w:tc>
          <w:tcPr>
            <w:tcW w:w="5715" w:type="dxa"/>
          </w:tcPr>
          <w:p>
            <w:pPr>
              <w:pStyle w:val="14"/>
              <w:spacing w:line="275" w:lineRule="exact"/>
              <w:rPr>
                <w:sz w:val="24"/>
              </w:rPr>
            </w:pPr>
            <w:r>
              <w:rPr>
                <w:sz w:val="24"/>
              </w:rPr>
              <w:t>Cho phép actor điều chỉnh quyền các loại tài</w:t>
            </w:r>
          </w:p>
          <w:p>
            <w:pPr>
              <w:pStyle w:val="14"/>
              <w:spacing w:before="83"/>
              <w:rPr>
                <w:sz w:val="24"/>
              </w:rPr>
            </w:pPr>
            <w:r>
              <w:rPr>
                <w:sz w:val="24"/>
              </w:rPr>
              <w:t>khoản và các 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4</w:t>
            </w:r>
          </w:p>
        </w:tc>
        <w:tc>
          <w:tcPr>
            <w:tcW w:w="1050" w:type="dxa"/>
          </w:tcPr>
          <w:p>
            <w:pPr>
              <w:pStyle w:val="14"/>
              <w:spacing w:line="275" w:lineRule="exact"/>
              <w:rPr>
                <w:sz w:val="24"/>
              </w:rPr>
            </w:pPr>
            <w:r>
              <w:rPr>
                <w:sz w:val="24"/>
              </w:rPr>
              <w:t>UC04</w:t>
            </w:r>
          </w:p>
        </w:tc>
        <w:tc>
          <w:tcPr>
            <w:tcW w:w="3135" w:type="dxa"/>
          </w:tcPr>
          <w:p>
            <w:pPr>
              <w:pStyle w:val="14"/>
              <w:spacing w:line="275" w:lineRule="exact"/>
              <w:rPr>
                <w:sz w:val="24"/>
              </w:rPr>
            </w:pPr>
            <w:r>
              <w:rPr>
                <w:sz w:val="24"/>
              </w:rPr>
              <w:t>Quản lý tài khoản</w:t>
            </w:r>
          </w:p>
        </w:tc>
        <w:tc>
          <w:tcPr>
            <w:tcW w:w="5715" w:type="dxa"/>
          </w:tcPr>
          <w:p>
            <w:pPr>
              <w:pStyle w:val="14"/>
              <w:tabs>
                <w:tab w:val="left" w:pos="796"/>
                <w:tab w:val="left" w:pos="1595"/>
                <w:tab w:val="left" w:pos="2411"/>
                <w:tab w:val="left" w:pos="3325"/>
                <w:tab w:val="left" w:pos="4049"/>
                <w:tab w:val="left" w:pos="4681"/>
                <w:tab w:val="left" w:pos="5279"/>
              </w:tabs>
              <w:spacing w:line="275" w:lineRule="exact"/>
              <w:rPr>
                <w:sz w:val="24"/>
              </w:rPr>
            </w:pPr>
            <w:r>
              <w:rPr>
                <w:sz w:val="24"/>
              </w:rPr>
              <w:t>Cho</w:t>
            </w:r>
            <w:r>
              <w:rPr>
                <w:sz w:val="24"/>
              </w:rPr>
              <w:tab/>
            </w:r>
            <w:r>
              <w:rPr>
                <w:sz w:val="24"/>
              </w:rPr>
              <w:t>phép</w:t>
            </w:r>
            <w:r>
              <w:rPr>
                <w:sz w:val="24"/>
              </w:rPr>
              <w:tab/>
            </w:r>
            <w:r>
              <w:rPr>
                <w:sz w:val="24"/>
              </w:rPr>
              <w:t>actor</w:t>
            </w:r>
            <w:r>
              <w:rPr>
                <w:sz w:val="24"/>
              </w:rPr>
              <w:tab/>
            </w:r>
            <w:r>
              <w:rPr>
                <w:sz w:val="24"/>
              </w:rPr>
              <w:t>thêm,</w:t>
            </w:r>
            <w:r>
              <w:rPr>
                <w:sz w:val="24"/>
              </w:rPr>
              <w:tab/>
            </w:r>
            <w:r>
              <w:rPr>
                <w:sz w:val="24"/>
              </w:rPr>
              <w:t>xóa,</w:t>
            </w:r>
            <w:r>
              <w:rPr>
                <w:sz w:val="24"/>
              </w:rPr>
              <w:tab/>
            </w:r>
            <w:r>
              <w:rPr>
                <w:sz w:val="24"/>
              </w:rPr>
              <w:t>sửa</w:t>
            </w:r>
            <w:r>
              <w:rPr>
                <w:sz w:val="24"/>
              </w:rPr>
              <w:tab/>
            </w:r>
            <w:r>
              <w:rPr>
                <w:sz w:val="24"/>
              </w:rPr>
              <w:t>các</w:t>
            </w:r>
            <w:r>
              <w:rPr>
                <w:sz w:val="24"/>
              </w:rPr>
              <w:tab/>
            </w:r>
            <w:r>
              <w:rPr>
                <w:sz w:val="24"/>
              </w:rPr>
              <w:t>tài</w:t>
            </w:r>
          </w:p>
          <w:p>
            <w:pPr>
              <w:pStyle w:val="14"/>
              <w:spacing w:before="68"/>
              <w:rPr>
                <w:sz w:val="24"/>
              </w:rPr>
            </w:pPr>
            <w:r>
              <w:rPr>
                <w:sz w:val="24"/>
              </w:rPr>
              <w:t>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90" w:lineRule="exact"/>
              <w:rPr>
                <w:sz w:val="24"/>
              </w:rPr>
            </w:pPr>
            <w:r>
              <w:rPr>
                <w:sz w:val="24"/>
              </w:rPr>
              <w:t>5</w:t>
            </w:r>
          </w:p>
        </w:tc>
        <w:tc>
          <w:tcPr>
            <w:tcW w:w="1050" w:type="dxa"/>
          </w:tcPr>
          <w:p>
            <w:pPr>
              <w:pStyle w:val="14"/>
              <w:spacing w:line="290" w:lineRule="exact"/>
              <w:rPr>
                <w:sz w:val="24"/>
              </w:rPr>
            </w:pPr>
            <w:r>
              <w:rPr>
                <w:sz w:val="24"/>
              </w:rPr>
              <w:t>UC05</w:t>
            </w:r>
          </w:p>
        </w:tc>
        <w:tc>
          <w:tcPr>
            <w:tcW w:w="3135" w:type="dxa"/>
          </w:tcPr>
          <w:p>
            <w:pPr>
              <w:pStyle w:val="14"/>
              <w:spacing w:line="290" w:lineRule="exact"/>
              <w:rPr>
                <w:sz w:val="24"/>
              </w:rPr>
            </w:pPr>
            <w:r>
              <w:rPr>
                <w:sz w:val="24"/>
              </w:rPr>
              <w:t>Tra cứu sản phẩm</w:t>
            </w:r>
          </w:p>
        </w:tc>
        <w:tc>
          <w:tcPr>
            <w:tcW w:w="5715" w:type="dxa"/>
          </w:tcPr>
          <w:p>
            <w:pPr>
              <w:pStyle w:val="14"/>
              <w:spacing w:line="290" w:lineRule="exact"/>
              <w:rPr>
                <w:sz w:val="24"/>
              </w:rPr>
            </w:pPr>
            <w:r>
              <w:rPr>
                <w:sz w:val="24"/>
              </w:rPr>
              <w:t>Cho phép các actor tìm kiếm, liệt kê</w:t>
            </w:r>
            <w:r>
              <w:rPr>
                <w:spacing w:val="62"/>
                <w:sz w:val="24"/>
              </w:rPr>
              <w:t xml:space="preserve"> </w:t>
            </w:r>
            <w:r>
              <w:rPr>
                <w:sz w:val="24"/>
              </w:rPr>
              <w:t>danh</w:t>
            </w:r>
          </w:p>
          <w:p>
            <w:pPr>
              <w:pStyle w:val="14"/>
              <w:spacing w:before="68"/>
              <w:rPr>
                <w:sz w:val="24"/>
              </w:rPr>
            </w:pPr>
            <w:r>
              <w:rPr>
                <w:sz w:val="24"/>
              </w:rPr>
              <w:t>sách sản phẩm và 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75" w:lineRule="exact"/>
              <w:rPr>
                <w:sz w:val="24"/>
              </w:rPr>
            </w:pPr>
            <w:r>
              <w:rPr>
                <w:sz w:val="24"/>
              </w:rPr>
              <w:t>6</w:t>
            </w:r>
          </w:p>
        </w:tc>
        <w:tc>
          <w:tcPr>
            <w:tcW w:w="1050" w:type="dxa"/>
          </w:tcPr>
          <w:p>
            <w:pPr>
              <w:pStyle w:val="14"/>
              <w:spacing w:line="275" w:lineRule="exact"/>
              <w:rPr>
                <w:sz w:val="24"/>
              </w:rPr>
            </w:pPr>
            <w:r>
              <w:rPr>
                <w:sz w:val="24"/>
              </w:rPr>
              <w:t>UC06</w:t>
            </w:r>
          </w:p>
        </w:tc>
        <w:tc>
          <w:tcPr>
            <w:tcW w:w="3135" w:type="dxa"/>
          </w:tcPr>
          <w:p>
            <w:pPr>
              <w:pStyle w:val="14"/>
              <w:spacing w:line="275" w:lineRule="exact"/>
              <w:rPr>
                <w:sz w:val="24"/>
              </w:rPr>
            </w:pPr>
            <w:r>
              <w:rPr>
                <w:sz w:val="24"/>
              </w:rPr>
              <w:t>Đặt hàng</w:t>
            </w:r>
          </w:p>
        </w:tc>
        <w:tc>
          <w:tcPr>
            <w:tcW w:w="5715" w:type="dxa"/>
          </w:tcPr>
          <w:p>
            <w:pPr>
              <w:pStyle w:val="14"/>
              <w:spacing w:line="275" w:lineRule="exact"/>
              <w:rPr>
                <w:sz w:val="24"/>
              </w:rPr>
            </w:pPr>
            <w:r>
              <w:rPr>
                <w:sz w:val="24"/>
              </w:rPr>
              <w:t>Cho</w:t>
            </w:r>
            <w:r>
              <w:rPr>
                <w:spacing w:val="59"/>
                <w:sz w:val="24"/>
              </w:rPr>
              <w:t xml:space="preserve"> </w:t>
            </w:r>
            <w:r>
              <w:rPr>
                <w:sz w:val="24"/>
              </w:rPr>
              <w:t>phép các actor xem giỏ hàng, sửa giỏ</w:t>
            </w:r>
          </w:p>
          <w:p>
            <w:pPr>
              <w:pStyle w:val="14"/>
              <w:spacing w:before="83"/>
              <w:rPr>
                <w:sz w:val="24"/>
              </w:rPr>
            </w:pPr>
            <w:r>
              <w:rPr>
                <w:sz w:val="24"/>
              </w:rPr>
              <w:t>hàng, xóa giỏ 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540" w:type="dxa"/>
          </w:tcPr>
          <w:p>
            <w:pPr>
              <w:pStyle w:val="14"/>
              <w:spacing w:line="275" w:lineRule="exact"/>
              <w:rPr>
                <w:sz w:val="24"/>
              </w:rPr>
            </w:pPr>
            <w:r>
              <w:rPr>
                <w:sz w:val="24"/>
              </w:rPr>
              <w:t>7</w:t>
            </w:r>
          </w:p>
        </w:tc>
        <w:tc>
          <w:tcPr>
            <w:tcW w:w="1050" w:type="dxa"/>
          </w:tcPr>
          <w:p>
            <w:pPr>
              <w:pStyle w:val="14"/>
              <w:spacing w:line="275" w:lineRule="exact"/>
              <w:rPr>
                <w:sz w:val="24"/>
              </w:rPr>
            </w:pPr>
            <w:r>
              <w:rPr>
                <w:sz w:val="24"/>
              </w:rPr>
              <w:t>UC07</w:t>
            </w:r>
          </w:p>
        </w:tc>
        <w:tc>
          <w:tcPr>
            <w:tcW w:w="3135" w:type="dxa"/>
          </w:tcPr>
          <w:p>
            <w:pPr>
              <w:pStyle w:val="14"/>
              <w:spacing w:line="275" w:lineRule="exact"/>
              <w:rPr>
                <w:sz w:val="24"/>
              </w:rPr>
            </w:pPr>
            <w:r>
              <w:rPr>
                <w:sz w:val="24"/>
              </w:rPr>
              <w:t>Quản lý danh mục</w:t>
            </w:r>
          </w:p>
        </w:tc>
        <w:tc>
          <w:tcPr>
            <w:tcW w:w="5715" w:type="dxa"/>
          </w:tcPr>
          <w:p>
            <w:pPr>
              <w:pStyle w:val="14"/>
              <w:spacing w:line="275" w:lineRule="exact"/>
              <w:rPr>
                <w:sz w:val="24"/>
              </w:rPr>
            </w:pPr>
            <w:r>
              <w:rPr>
                <w:sz w:val="24"/>
              </w:rPr>
              <w:t>Cho phép actor thêm, xóa, sửa các danh</w:t>
            </w:r>
          </w:p>
          <w:p>
            <w:pPr>
              <w:pStyle w:val="14"/>
              <w:spacing w:line="360" w:lineRule="atLeast"/>
              <w:rPr>
                <w:sz w:val="24"/>
              </w:rPr>
            </w:pPr>
            <w:r>
              <w:rPr>
                <w:sz w:val="24"/>
              </w:rPr>
              <w:t>mục như: sản 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90" w:lineRule="exact"/>
              <w:rPr>
                <w:sz w:val="24"/>
              </w:rPr>
            </w:pPr>
            <w:r>
              <w:rPr>
                <w:sz w:val="24"/>
              </w:rPr>
              <w:t>8</w:t>
            </w:r>
          </w:p>
        </w:tc>
        <w:tc>
          <w:tcPr>
            <w:tcW w:w="1050" w:type="dxa"/>
          </w:tcPr>
          <w:p>
            <w:pPr>
              <w:pStyle w:val="14"/>
              <w:spacing w:line="290" w:lineRule="exact"/>
              <w:rPr>
                <w:sz w:val="24"/>
              </w:rPr>
            </w:pPr>
            <w:r>
              <w:rPr>
                <w:sz w:val="24"/>
              </w:rPr>
              <w:t>UC08</w:t>
            </w:r>
          </w:p>
        </w:tc>
        <w:tc>
          <w:tcPr>
            <w:tcW w:w="3135" w:type="dxa"/>
          </w:tcPr>
          <w:p>
            <w:pPr>
              <w:pStyle w:val="14"/>
              <w:spacing w:line="290" w:lineRule="exact"/>
              <w:rPr>
                <w:sz w:val="24"/>
              </w:rPr>
            </w:pPr>
            <w:r>
              <w:rPr>
                <w:sz w:val="24"/>
              </w:rPr>
              <w:t>Quản lý nhập xuất</w:t>
            </w:r>
          </w:p>
        </w:tc>
        <w:tc>
          <w:tcPr>
            <w:tcW w:w="5715" w:type="dxa"/>
          </w:tcPr>
          <w:p>
            <w:pPr>
              <w:pStyle w:val="14"/>
              <w:spacing w:line="290" w:lineRule="exact"/>
              <w:rPr>
                <w:sz w:val="24"/>
              </w:rPr>
            </w:pPr>
            <w:r>
              <w:rPr>
                <w:sz w:val="24"/>
              </w:rPr>
              <w:t>Cho phép actor quản lý phiếu nhập hàng</w:t>
            </w:r>
            <w:r>
              <w:rPr>
                <w:spacing w:val="78"/>
                <w:sz w:val="24"/>
              </w:rPr>
              <w:t xml:space="preserve"> </w:t>
            </w:r>
            <w:r>
              <w:rPr>
                <w:sz w:val="24"/>
              </w:rPr>
              <w:t>và</w:t>
            </w:r>
          </w:p>
          <w:p>
            <w:pPr>
              <w:pStyle w:val="14"/>
              <w:spacing w:before="68"/>
              <w:rPr>
                <w:sz w:val="24"/>
              </w:rPr>
            </w:pPr>
            <w:r>
              <w:rPr>
                <w:sz w:val="24"/>
              </w:rPr>
              <w:t>đơn đặt hàng</w:t>
            </w:r>
          </w:p>
        </w:tc>
      </w:tr>
    </w:tbl>
    <w:p>
      <w:pPr>
        <w:spacing w:before="119"/>
        <w:ind w:left="1284" w:right="1417" w:firstLine="0"/>
        <w:jc w:val="center"/>
        <w:rPr>
          <w:b/>
          <w:sz w:val="18"/>
        </w:rPr>
      </w:pPr>
      <w:r>
        <w:rPr>
          <w:b/>
          <w:sz w:val="18"/>
        </w:rPr>
        <w:t>Table 3: Danh sách Use Case</w:t>
      </w:r>
    </w:p>
    <w:p>
      <w:pPr>
        <w:pStyle w:val="4"/>
        <w:numPr>
          <w:ilvl w:val="1"/>
          <w:numId w:val="2"/>
        </w:numPr>
        <w:tabs>
          <w:tab w:val="left" w:pos="1210"/>
        </w:tabs>
        <w:spacing w:before="191" w:after="0" w:line="240" w:lineRule="auto"/>
        <w:ind w:left="1210" w:right="0" w:hanging="570"/>
        <w:jc w:val="left"/>
      </w:pPr>
      <w:bookmarkStart w:id="14" w:name="_TOC_250031"/>
      <w:r>
        <w:rPr>
          <w:color w:val="BC001B"/>
        </w:rPr>
        <w:t>Môi trường vận</w:t>
      </w:r>
      <w:r>
        <w:rPr>
          <w:color w:val="BC001B"/>
          <w:spacing w:val="-3"/>
        </w:rPr>
        <w:t xml:space="preserve"> </w:t>
      </w:r>
      <w:bookmarkEnd w:id="14"/>
      <w:r>
        <w:rPr>
          <w:color w:val="BC001B"/>
        </w:rPr>
        <w:t>hành</w:t>
      </w:r>
    </w:p>
    <w:p>
      <w:pPr>
        <w:pStyle w:val="7"/>
        <w:spacing w:before="90" w:line="295" w:lineRule="auto"/>
        <w:ind w:left="640"/>
      </w:pPr>
      <w:r>
        <w:t>Local host trên nền tảng IIS với phần mềm Visual Studio, và publish qua somee.com host</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15" w:name="_TOC_250030"/>
      <w:r>
        <w:rPr>
          <w:color w:val="8B0013"/>
        </w:rPr>
        <w:t>Yêu cầu chức</w:t>
      </w:r>
      <w:r>
        <w:rPr>
          <w:color w:val="8B0013"/>
          <w:spacing w:val="-3"/>
        </w:rPr>
        <w:t xml:space="preserve"> </w:t>
      </w:r>
      <w:bookmarkEnd w:id="15"/>
      <w:r>
        <w:rPr>
          <w:color w:val="8B0013"/>
        </w:rPr>
        <w:t>năng</w:t>
      </w:r>
    </w:p>
    <w:p>
      <w:pPr>
        <w:pStyle w:val="4"/>
        <w:numPr>
          <w:ilvl w:val="1"/>
          <w:numId w:val="2"/>
        </w:numPr>
        <w:tabs>
          <w:tab w:val="left" w:pos="1360"/>
        </w:tabs>
        <w:spacing w:before="312" w:after="0" w:line="240" w:lineRule="auto"/>
        <w:ind w:left="1360" w:right="0" w:hanging="720"/>
        <w:jc w:val="left"/>
      </w:pPr>
      <w:bookmarkStart w:id="16" w:name="_TOC_250029"/>
      <w:r>
        <w:rPr>
          <w:color w:val="BC001B"/>
        </w:rPr>
        <w:t>UC01: Đăng</w:t>
      </w:r>
      <w:r>
        <w:rPr>
          <w:color w:val="BC001B"/>
          <w:spacing w:val="-2"/>
        </w:rPr>
        <w:t xml:space="preserve"> </w:t>
      </w:r>
      <w:bookmarkEnd w:id="16"/>
      <w:r>
        <w:rPr>
          <w:color w:val="BC001B"/>
        </w:rPr>
        <w:t>nhập</w:t>
      </w:r>
    </w:p>
    <w:p>
      <w:pPr>
        <w:pStyle w:val="7"/>
        <w:rPr>
          <w:sz w:val="37"/>
        </w:rPr>
      </w:pPr>
    </w:p>
    <w:p>
      <w:pPr>
        <w:spacing w:before="0"/>
        <w:ind w:left="640" w:right="0" w:firstLine="0"/>
        <w:jc w:val="left"/>
        <w:rPr>
          <w:b/>
          <w:sz w:val="24"/>
        </w:rPr>
      </w:pPr>
      <w:r>
        <w:rPr>
          <w:b/>
          <w:sz w:val="24"/>
        </w:rPr>
        <w:t>Use Case Description</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Đăng nhập</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Actor</w:t>
            </w:r>
          </w:p>
        </w:tc>
        <w:tc>
          <w:tcPr>
            <w:tcW w:w="3075" w:type="dxa"/>
          </w:tcPr>
          <w:p>
            <w:pPr>
              <w:pStyle w:val="14"/>
              <w:spacing w:line="290" w:lineRule="exact"/>
              <w:rPr>
                <w:sz w:val="24"/>
              </w:rPr>
            </w:pPr>
            <w:r>
              <w:rPr>
                <w:sz w:val="24"/>
              </w:rPr>
              <w:t>Admin /Staff/Customer</w:t>
            </w:r>
          </w:p>
        </w:tc>
        <w:tc>
          <w:tcPr>
            <w:tcW w:w="1290" w:type="dxa"/>
            <w:shd w:val="clear" w:color="auto" w:fill="C6D9F1"/>
          </w:tcPr>
          <w:p>
            <w:pPr>
              <w:pStyle w:val="14"/>
              <w:spacing w:line="290" w:lineRule="exact"/>
              <w:rPr>
                <w:b/>
                <w:sz w:val="24"/>
              </w:rPr>
            </w:pPr>
            <w:r>
              <w:rPr>
                <w:b/>
                <w:sz w:val="24"/>
              </w:rPr>
              <w:t>Trigger</w:t>
            </w:r>
          </w:p>
        </w:tc>
        <w:tc>
          <w:tcPr>
            <w:tcW w:w="3315" w:type="dxa"/>
          </w:tcPr>
          <w:p>
            <w:pPr>
              <w:pStyle w:val="14"/>
              <w:tabs>
                <w:tab w:val="left" w:pos="1053"/>
                <w:tab w:val="left" w:pos="1889"/>
                <w:tab w:val="left" w:pos="2582"/>
              </w:tabs>
              <w:spacing w:line="290" w:lineRule="exact"/>
              <w:rPr>
                <w:sz w:val="24"/>
              </w:rPr>
            </w:pPr>
            <w:r>
              <w:rPr>
                <w:sz w:val="24"/>
              </w:rPr>
              <w:t>Actor</w:t>
            </w:r>
            <w:r>
              <w:rPr>
                <w:sz w:val="24"/>
              </w:rPr>
              <w:tab/>
            </w:r>
            <w:r>
              <w:rPr>
                <w:sz w:val="24"/>
              </w:rPr>
              <w:t>bấm</w:t>
            </w:r>
            <w:r>
              <w:rPr>
                <w:sz w:val="24"/>
              </w:rPr>
              <w:tab/>
            </w:r>
            <w:r>
              <w:rPr>
                <w:sz w:val="24"/>
              </w:rPr>
              <w:t>nút</w:t>
            </w:r>
            <w:r>
              <w:rPr>
                <w:sz w:val="24"/>
              </w:rPr>
              <w:tab/>
            </w:r>
            <w:r>
              <w:rPr>
                <w:sz w:val="24"/>
              </w:rPr>
              <w:t>đăng</w:t>
            </w:r>
          </w:p>
          <w:p>
            <w:pPr>
              <w:pStyle w:val="14"/>
              <w:spacing w:before="68"/>
              <w:rPr>
                <w:sz w:val="24"/>
              </w:rPr>
            </w:pPr>
            <w:r>
              <w:rPr>
                <w:sz w:val="24"/>
              </w:rPr>
              <w:t>nhập 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spacing w:line="275" w:lineRule="exact"/>
              <w:rPr>
                <w:sz w:val="24"/>
              </w:rPr>
            </w:pPr>
            <w:r>
              <w:rPr>
                <w:sz w:val="24"/>
              </w:rPr>
              <w:t>Tài khoản người dùng đã được tạo sẳn, và đã được phân</w:t>
            </w:r>
          </w:p>
          <w:p>
            <w:pPr>
              <w:pStyle w:val="14"/>
              <w:spacing w:before="83"/>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Chuyển tới trang chủ với role tương ứng</w:t>
            </w:r>
          </w:p>
        </w:tc>
      </w:tr>
    </w:tbl>
    <w:p>
      <w:pPr>
        <w:pStyle w:val="7"/>
        <w:rPr>
          <w:b/>
          <w:sz w:val="28"/>
        </w:rPr>
      </w:pPr>
    </w:p>
    <w:p>
      <w:pPr>
        <w:pStyle w:val="7"/>
        <w:spacing w:before="2"/>
        <w:rPr>
          <w:b/>
          <w:sz w:val="31"/>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4"/>
              <w:spacing w:line="290" w:lineRule="exact"/>
              <w:rPr>
                <w:b/>
                <w:sz w:val="24"/>
              </w:rPr>
            </w:pPr>
            <w:r>
              <w:rPr>
                <w:b/>
                <w:sz w:val="24"/>
              </w:rPr>
              <w:t>Main Flow: Login thành công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Người dùng chọn nút đăng</w:t>
            </w:r>
          </w:p>
          <w:p>
            <w:pPr>
              <w:pStyle w:val="14"/>
              <w:spacing w:before="68"/>
              <w:rPr>
                <w:sz w:val="24"/>
              </w:rPr>
            </w:pPr>
            <w:r>
              <w:rPr>
                <w:sz w:val="24"/>
              </w:rPr>
              <w:t>nhập vào hệ thống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0" w:lineRule="exact"/>
              <w:rPr>
                <w:sz w:val="24"/>
              </w:rPr>
            </w:pPr>
            <w:r>
              <w:rPr>
                <w:sz w:val="24"/>
              </w:rPr>
              <w:t xml:space="preserve">Hệ thống hiển thị </w:t>
            </w:r>
            <w:r>
              <w:rPr>
                <w:spacing w:val="-3"/>
                <w:sz w:val="24"/>
              </w:rPr>
              <w:t xml:space="preserve">ra </w:t>
            </w:r>
            <w:r>
              <w:rPr>
                <w:sz w:val="24"/>
              </w:rPr>
              <w:t>form</w:t>
            </w:r>
            <w:r>
              <w:rPr>
                <w:spacing w:val="61"/>
                <w:sz w:val="24"/>
              </w:rPr>
              <w:t xml:space="preserve"> </w:t>
            </w:r>
            <w:r>
              <w:rPr>
                <w:sz w:val="24"/>
              </w:rPr>
              <w:t>đăng</w:t>
            </w:r>
          </w:p>
          <w:p>
            <w:pPr>
              <w:pStyle w:val="14"/>
              <w:spacing w:before="68"/>
              <w:rPr>
                <w:sz w:val="24"/>
              </w:rPr>
            </w:pPr>
            <w:r>
              <w:rPr>
                <w:sz w:val="24"/>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3</w:t>
            </w:r>
          </w:p>
        </w:tc>
        <w:tc>
          <w:tcPr>
            <w:tcW w:w="4485" w:type="dxa"/>
          </w:tcPr>
          <w:p>
            <w:pPr>
              <w:pStyle w:val="14"/>
              <w:tabs>
                <w:tab w:val="left" w:pos="654"/>
                <w:tab w:val="left" w:pos="1567"/>
                <w:tab w:val="left" w:pos="2224"/>
                <w:tab w:val="left" w:pos="2864"/>
                <w:tab w:val="left" w:pos="3740"/>
              </w:tabs>
              <w:spacing w:line="275" w:lineRule="exact"/>
              <w:rPr>
                <w:sz w:val="24"/>
              </w:rPr>
            </w:pPr>
            <w:r>
              <w:rPr>
                <w:sz w:val="24"/>
              </w:rPr>
              <w:t>Hệ</w:t>
            </w:r>
            <w:r>
              <w:rPr>
                <w:sz w:val="24"/>
              </w:rPr>
              <w:tab/>
            </w:r>
            <w:r>
              <w:rPr>
                <w:sz w:val="24"/>
              </w:rPr>
              <w:t>thống</w:t>
            </w:r>
            <w:r>
              <w:rPr>
                <w:sz w:val="24"/>
              </w:rPr>
              <w:tab/>
            </w:r>
            <w:r>
              <w:rPr>
                <w:sz w:val="24"/>
              </w:rPr>
              <w:t>yêu</w:t>
            </w:r>
            <w:r>
              <w:rPr>
                <w:sz w:val="24"/>
              </w:rPr>
              <w:tab/>
            </w:r>
            <w:r>
              <w:rPr>
                <w:sz w:val="24"/>
              </w:rPr>
              <w:t>cầu</w:t>
            </w:r>
            <w:r>
              <w:rPr>
                <w:sz w:val="24"/>
              </w:rPr>
              <w:tab/>
            </w:r>
            <w:r>
              <w:rPr>
                <w:sz w:val="24"/>
              </w:rPr>
              <w:t>người</w:t>
            </w:r>
            <w:r>
              <w:rPr>
                <w:sz w:val="24"/>
              </w:rPr>
              <w:tab/>
            </w:r>
            <w:r>
              <w:rPr>
                <w:sz w:val="24"/>
              </w:rPr>
              <w:t>dùng</w:t>
            </w:r>
          </w:p>
          <w:p>
            <w:pPr>
              <w:pStyle w:val="14"/>
              <w:spacing w:before="83"/>
              <w:rPr>
                <w:sz w:val="24"/>
              </w:rPr>
            </w:pPr>
            <w:r>
              <w:rPr>
                <w:sz w:val="24"/>
              </w:rPr>
              <w:t>nhập tên đăng nhập và mật khẩu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4</w:t>
            </w:r>
          </w:p>
        </w:tc>
        <w:tc>
          <w:tcPr>
            <w:tcW w:w="3690" w:type="dxa"/>
          </w:tcPr>
          <w:p>
            <w:pPr>
              <w:pStyle w:val="14"/>
              <w:spacing w:line="275" w:lineRule="exact"/>
              <w:rPr>
                <w:sz w:val="24"/>
              </w:rPr>
            </w:pPr>
            <w:r>
              <w:rPr>
                <w:sz w:val="24"/>
              </w:rPr>
              <w:t>Người dùng nhập tên đăng</w:t>
            </w:r>
          </w:p>
          <w:p>
            <w:pPr>
              <w:pStyle w:val="14"/>
              <w:spacing w:before="68"/>
              <w:rPr>
                <w:sz w:val="24"/>
              </w:rPr>
            </w:pPr>
            <w:r>
              <w:rPr>
                <w:sz w:val="24"/>
              </w:rPr>
              <w:t>nhập và mật khẩu</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lấy thông tin đăng nhập</w:t>
            </w:r>
          </w:p>
          <w:p>
            <w:pPr>
              <w:pStyle w:val="14"/>
              <w:spacing w:before="83"/>
              <w:rPr>
                <w:sz w:val="24"/>
              </w:rPr>
            </w:pPr>
            <w:r>
              <w:rPr>
                <w:sz w:val="24"/>
              </w:rPr>
              <w:t>và kiểm tra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tabs>
                <w:tab w:val="left" w:pos="639"/>
                <w:tab w:val="left" w:pos="1537"/>
                <w:tab w:val="left" w:pos="2083"/>
              </w:tabs>
              <w:spacing w:line="275" w:lineRule="exact"/>
              <w:rPr>
                <w:sz w:val="24"/>
              </w:rPr>
            </w:pPr>
            <w:r>
              <w:rPr>
                <w:sz w:val="24"/>
              </w:rPr>
              <w:t>Hệ</w:t>
            </w:r>
            <w:r>
              <w:rPr>
                <w:sz w:val="24"/>
              </w:rPr>
              <w:tab/>
            </w:r>
            <w:r>
              <w:rPr>
                <w:sz w:val="24"/>
              </w:rPr>
              <w:t>thống</w:t>
            </w:r>
            <w:r>
              <w:rPr>
                <w:sz w:val="24"/>
              </w:rPr>
              <w:tab/>
            </w:r>
            <w:r>
              <w:rPr>
                <w:sz w:val="24"/>
              </w:rPr>
              <w:t>trả</w:t>
            </w:r>
            <w:r>
              <w:rPr>
                <w:sz w:val="24"/>
              </w:rPr>
              <w:tab/>
            </w:r>
            <w:r>
              <w:rPr>
                <w:sz w:val="24"/>
              </w:rPr>
              <w:t>về kết quả</w:t>
            </w:r>
            <w:r>
              <w:rPr>
                <w:spacing w:val="60"/>
                <w:sz w:val="24"/>
              </w:rPr>
              <w:t xml:space="preserve"> </w:t>
            </w:r>
            <w:r>
              <w:rPr>
                <w:sz w:val="24"/>
              </w:rPr>
              <w:t>đăng</w:t>
            </w:r>
          </w:p>
          <w:p>
            <w:pPr>
              <w:pStyle w:val="14"/>
              <w:spacing w:before="68"/>
              <w:rPr>
                <w:sz w:val="24"/>
              </w:rPr>
            </w:pPr>
            <w:r>
              <w:rPr>
                <w:sz w:val="24"/>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7</w:t>
            </w:r>
          </w:p>
        </w:tc>
        <w:tc>
          <w:tcPr>
            <w:tcW w:w="4485" w:type="dxa"/>
          </w:tcPr>
          <w:p>
            <w:pPr>
              <w:pStyle w:val="14"/>
              <w:spacing w:line="290" w:lineRule="exact"/>
              <w:rPr>
                <w:sz w:val="24"/>
              </w:rPr>
            </w:pPr>
            <w:r>
              <w:rPr>
                <w:sz w:val="24"/>
              </w:rPr>
              <w:t>Hệ thống thông báo đăng</w:t>
            </w:r>
            <w:r>
              <w:rPr>
                <w:spacing w:val="55"/>
                <w:sz w:val="24"/>
              </w:rPr>
              <w:t xml:space="preserve"> </w:t>
            </w:r>
            <w:r>
              <w:rPr>
                <w:sz w:val="24"/>
              </w:rPr>
              <w:t>nhập</w:t>
            </w:r>
          </w:p>
          <w:p>
            <w:pPr>
              <w:pStyle w:val="14"/>
              <w:spacing w:before="68"/>
              <w:rPr>
                <w:sz w:val="24"/>
              </w:rPr>
            </w:pPr>
            <w:r>
              <w:rPr>
                <w:sz w:val="24"/>
              </w:rPr>
              <w:t>thành công</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spacing w:before="10"/>
        <w:rPr>
          <w:b/>
          <w:sz w:val="21"/>
        </w:rPr>
      </w:pPr>
    </w:p>
    <w:p>
      <w:pPr>
        <w:spacing w:before="100" w:line="309" w:lineRule="auto"/>
        <w:ind w:left="640" w:right="8082" w:firstLine="0"/>
        <w:jc w:val="left"/>
        <w:rPr>
          <w:b/>
          <w:sz w:val="24"/>
        </w:rPr>
      </w:pPr>
      <w:r>
        <w:rPr>
          <w:b/>
          <w:sz w:val="24"/>
        </w:rPr>
        <w:t>Business Rules N/A</w:t>
      </w:r>
    </w:p>
    <w:p>
      <w:pPr>
        <w:pStyle w:val="7"/>
        <w:spacing w:before="2"/>
        <w:rPr>
          <w:b/>
          <w:sz w:val="28"/>
        </w:rPr>
      </w:pPr>
    </w:p>
    <w:p>
      <w:pPr>
        <w:spacing w:before="0"/>
        <w:ind w:left="640" w:right="0" w:firstLine="0"/>
        <w:jc w:val="left"/>
        <w:rPr>
          <w:b/>
          <w:sz w:val="24"/>
        </w:rPr>
      </w:pPr>
      <w:r>
        <mc:AlternateContent>
          <mc:Choice Requires="wpg">
            <w:drawing>
              <wp:anchor distT="0" distB="0" distL="114300" distR="114300" simplePos="0" relativeHeight="251662336" behindDoc="1" locked="0" layoutInCell="1" allowOverlap="1">
                <wp:simplePos x="0" y="0"/>
                <wp:positionH relativeFrom="page">
                  <wp:posOffset>838200</wp:posOffset>
                </wp:positionH>
                <wp:positionV relativeFrom="paragraph">
                  <wp:posOffset>238760</wp:posOffset>
                </wp:positionV>
                <wp:extent cx="6086475" cy="942975"/>
                <wp:effectExtent l="0" t="0" r="9525" b="1905"/>
                <wp:wrapTopAndBottom/>
                <wp:docPr id="14" name="Group 5"/>
                <wp:cNvGraphicFramePr/>
                <a:graphic xmlns:a="http://schemas.openxmlformats.org/drawingml/2006/main">
                  <a:graphicData uri="http://schemas.microsoft.com/office/word/2010/wordprocessingGroup">
                    <wpg:wgp>
                      <wpg:cNvGrpSpPr/>
                      <wpg:grpSpPr>
                        <a:xfrm>
                          <a:off x="0" y="0"/>
                          <a:ext cx="6086475" cy="942975"/>
                          <a:chOff x="1320" y="376"/>
                          <a:chExt cx="9585" cy="1485"/>
                        </a:xfrm>
                      </wpg:grpSpPr>
                      <wps:wsp>
                        <wps:cNvPr id="10" name="Text Box 6"/>
                        <wps:cNvSpPr txBox="1"/>
                        <wps:spPr>
                          <a:xfrm>
                            <a:off x="3232" y="383"/>
                            <a:ext cx="7665" cy="1470"/>
                          </a:xfrm>
                          <a:prstGeom prst="rect">
                            <a:avLst/>
                          </a:prstGeom>
                          <a:noFill/>
                          <a:ln w="9525" cap="flat" cmpd="sng">
                            <a:solidFill>
                              <a:srgbClr val="000000"/>
                            </a:solidFill>
                            <a:prstDash val="solid"/>
                            <a:miter/>
                            <a:headEnd type="none" w="med" len="med"/>
                            <a:tailEnd type="none" w="med" len="med"/>
                          </a:ln>
                        </wps:spPr>
                        <wps:txbx>
                          <w:txbxContent>
                            <w:p>
                              <w:pPr>
                                <w:spacing w:before="0" w:line="295" w:lineRule="auto"/>
                                <w:ind w:left="105" w:right="156" w:firstLine="0"/>
                                <w:jc w:val="left"/>
                                <w:rPr>
                                  <w:sz w:val="24"/>
                                </w:rPr>
                              </w:pPr>
                              <w:r>
                                <w:rPr>
                                  <w:sz w:val="24"/>
                                </w:rPr>
                                <w:t xml:space="preserve">“Tên Đăng Nhập hoặc Mật Khẩu của bạn không chính </w:t>
                              </w:r>
                              <w:r>
                                <w:rPr>
                                  <w:spacing w:val="-3"/>
                                  <w:sz w:val="24"/>
                                </w:rPr>
                                <w:t xml:space="preserve">xác. Vui </w:t>
                              </w:r>
                              <w:r>
                                <w:rPr>
                                  <w:sz w:val="24"/>
                                </w:rPr>
                                <w:t>lòng kiểm tra và thử</w:t>
                              </w:r>
                              <w:r>
                                <w:rPr>
                                  <w:spacing w:val="2"/>
                                  <w:sz w:val="24"/>
                                </w:rPr>
                                <w:t xml:space="preserve"> </w:t>
                              </w:r>
                              <w:r>
                                <w:rPr>
                                  <w:spacing w:val="-5"/>
                                  <w:sz w:val="24"/>
                                </w:rPr>
                                <w:t>lại.”</w:t>
                              </w:r>
                            </w:p>
                            <w:p>
                              <w:pPr>
                                <w:spacing w:before="1" w:line="295" w:lineRule="auto"/>
                                <w:ind w:left="105" w:right="156" w:firstLine="0"/>
                                <w:jc w:val="left"/>
                                <w:rPr>
                                  <w:sz w:val="24"/>
                                </w:rPr>
                              </w:pPr>
                              <w:r>
                                <w:rPr>
                                  <w:sz w:val="24"/>
                                </w:rPr>
                                <w:t>Message thông báo khi actor nhập sai tên đăng nhập/mật khẩu</w:t>
                              </w:r>
                            </w:p>
                          </w:txbxContent>
                        </wps:txbx>
                        <wps:bodyPr lIns="0" tIns="0" rIns="0" bIns="0" upright="1"/>
                      </wps:wsp>
                      <wps:wsp>
                        <wps:cNvPr id="12" name="Text Box 7"/>
                        <wps:cNvSpPr txBox="1"/>
                        <wps:spPr>
                          <a:xfrm>
                            <a:off x="1327" y="383"/>
                            <a:ext cx="1905" cy="1470"/>
                          </a:xfrm>
                          <a:prstGeom prst="rect">
                            <a:avLst/>
                          </a:prstGeom>
                          <a:noFill/>
                          <a:ln w="9525" cap="flat" cmpd="sng">
                            <a:solidFill>
                              <a:srgbClr val="000000"/>
                            </a:solidFill>
                            <a:prstDash val="solid"/>
                            <a:miter/>
                            <a:headEnd type="none" w="med" len="med"/>
                            <a:tailEnd type="none" w="med" len="med"/>
                          </a:ln>
                        </wps:spPr>
                        <wps:txbx>
                          <w:txbxContent>
                            <w:p>
                              <w:pPr>
                                <w:spacing w:before="0" w:line="290" w:lineRule="exact"/>
                                <w:ind w:left="105" w:right="0" w:firstLine="0"/>
                                <w:jc w:val="left"/>
                                <w:rPr>
                                  <w:sz w:val="24"/>
                                </w:rPr>
                              </w:pPr>
                              <w:r>
                                <w:rPr>
                                  <w:sz w:val="24"/>
                                </w:rPr>
                                <w:t>MS01</w:t>
                              </w:r>
                            </w:p>
                          </w:txbxContent>
                        </wps:txbx>
                        <wps:bodyPr lIns="0" tIns="0" rIns="0" bIns="0" upright="1"/>
                      </wps:wsp>
                    </wpg:wgp>
                  </a:graphicData>
                </a:graphic>
              </wp:anchor>
            </w:drawing>
          </mc:Choice>
          <mc:Fallback>
            <w:pict>
              <v:group id="Group 5" o:spid="_x0000_s1026" o:spt="203" style="position:absolute;left:0pt;margin-left:66pt;margin-top:18.8pt;height:74.25pt;width:479.25pt;mso-position-horizontal-relative:page;mso-wrap-distance-bottom:0pt;mso-wrap-distance-top:0pt;z-index:-251654144;mso-width-relative:page;mso-height-relative:page;" coordorigin="1320,376" coordsize="9585,1485" o:gfxdata="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Wf4Z7aAAAACwEAAA8AAAAAAAAAAQAgAAAAIgAAAGRycy9kb3ducmV2LnhtbFBLAQIUABQAAAAI&#10;AIdO4kCUGbGclgIAALMHAAAOAAAAAAAAAAEAIAAAACkBAABkcnMvZTJvRG9jLnhtbFBLBQYAAAAA&#10;BgAGAFkBAAAxBgAAAAA=&#10;">
                <o:lock v:ext="edit" aspectratio="f"/>
                <v:shape id="Text Box 6" o:spid="_x0000_s1026" o:spt="202" type="#_x0000_t202" style="position:absolute;left:3232;top:383;height:1470;width:7665;" filled="f" stroked="t" coordsize="21600,21600" o:gfxdata="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u9MIr4A&#10;AADb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0" w:line="295" w:lineRule="auto"/>
                          <w:ind w:left="105" w:right="156" w:firstLine="0"/>
                          <w:jc w:val="left"/>
                          <w:rPr>
                            <w:sz w:val="24"/>
                          </w:rPr>
                        </w:pPr>
                        <w:r>
                          <w:rPr>
                            <w:sz w:val="24"/>
                          </w:rPr>
                          <w:t xml:space="preserve">“Tên Đăng Nhập hoặc Mật Khẩu của bạn không chính </w:t>
                        </w:r>
                        <w:r>
                          <w:rPr>
                            <w:spacing w:val="-3"/>
                            <w:sz w:val="24"/>
                          </w:rPr>
                          <w:t xml:space="preserve">xác. Vui </w:t>
                        </w:r>
                        <w:r>
                          <w:rPr>
                            <w:sz w:val="24"/>
                          </w:rPr>
                          <w:t>lòng kiểm tra và thử</w:t>
                        </w:r>
                        <w:r>
                          <w:rPr>
                            <w:spacing w:val="2"/>
                            <w:sz w:val="24"/>
                          </w:rPr>
                          <w:t xml:space="preserve"> </w:t>
                        </w:r>
                        <w:r>
                          <w:rPr>
                            <w:spacing w:val="-5"/>
                            <w:sz w:val="24"/>
                          </w:rPr>
                          <w:t>lại.”</w:t>
                        </w:r>
                      </w:p>
                      <w:p>
                        <w:pPr>
                          <w:spacing w:before="1" w:line="295" w:lineRule="auto"/>
                          <w:ind w:left="105" w:right="156" w:firstLine="0"/>
                          <w:jc w:val="left"/>
                          <w:rPr>
                            <w:sz w:val="24"/>
                          </w:rPr>
                        </w:pPr>
                        <w:r>
                          <w:rPr>
                            <w:sz w:val="24"/>
                          </w:rPr>
                          <w:t>Message thông báo khi actor nhập sai tên đăng nhập/mật khẩu</w:t>
                        </w:r>
                      </w:p>
                    </w:txbxContent>
                  </v:textbox>
                </v:shape>
                <v:shape id="Text Box 7" o:spid="_x0000_s1026" o:spt="202" type="#_x0000_t202" style="position:absolute;left:1327;top:383;height:1470;width:1905;" filled="f" stroked="t" coordsize="21600,21600" o:gfxdata="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cXfOugAAANs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0" w:line="290" w:lineRule="exact"/>
                          <w:ind w:left="105" w:right="0" w:firstLine="0"/>
                          <w:jc w:val="left"/>
                          <w:rPr>
                            <w:sz w:val="24"/>
                          </w:rPr>
                        </w:pPr>
                        <w:r>
                          <w:rPr>
                            <w:sz w:val="24"/>
                          </w:rPr>
                          <w:t>MS01</w:t>
                        </w:r>
                      </w:p>
                    </w:txbxContent>
                  </v:textbox>
                </v:shape>
                <w10:wrap type="topAndBottom"/>
              </v:group>
            </w:pict>
          </mc:Fallback>
        </mc:AlternateContent>
      </w:r>
      <w:r>
        <w:rPr>
          <w:b/>
          <w:sz w:val="24"/>
        </w:rPr>
        <w:t>System Message</w:t>
      </w:r>
    </w:p>
    <w:p>
      <w:pPr>
        <w:pStyle w:val="7"/>
        <w:rPr>
          <w:b/>
          <w:sz w:val="28"/>
        </w:rPr>
      </w:pPr>
    </w:p>
    <w:p>
      <w:pPr>
        <w:pStyle w:val="7"/>
        <w:rPr>
          <w:b/>
          <w:sz w:val="28"/>
        </w:rPr>
      </w:pPr>
    </w:p>
    <w:p>
      <w:pPr>
        <w:pStyle w:val="4"/>
        <w:numPr>
          <w:ilvl w:val="1"/>
          <w:numId w:val="2"/>
        </w:numPr>
        <w:tabs>
          <w:tab w:val="left" w:pos="1360"/>
        </w:tabs>
        <w:spacing w:before="223" w:after="0" w:line="240" w:lineRule="auto"/>
        <w:ind w:left="1360" w:right="0" w:hanging="720"/>
        <w:jc w:val="left"/>
      </w:pPr>
      <w:bookmarkStart w:id="17" w:name="_TOC_250028"/>
      <w:r>
        <w:rPr>
          <w:color w:val="BC001B"/>
        </w:rPr>
        <w:t>UC02: Đăng</w:t>
      </w:r>
      <w:r>
        <w:rPr>
          <w:color w:val="BC001B"/>
          <w:spacing w:val="-2"/>
        </w:rPr>
        <w:t xml:space="preserve"> </w:t>
      </w:r>
      <w:bookmarkEnd w:id="17"/>
      <w:r>
        <w:rPr>
          <w:color w:val="BC001B"/>
        </w:rPr>
        <w:t>ký</w:t>
      </w:r>
    </w:p>
    <w:p>
      <w:pPr>
        <w:pStyle w:val="7"/>
        <w:spacing w:before="9"/>
        <w:rPr>
          <w:sz w:val="35"/>
        </w:rPr>
      </w:pPr>
    </w:p>
    <w:p>
      <w:pPr>
        <w:spacing w:before="1"/>
        <w:ind w:left="640" w:right="0" w:firstLine="0"/>
        <w:jc w:val="left"/>
        <w:rPr>
          <w:b/>
          <w:sz w:val="24"/>
        </w:rPr>
      </w:pPr>
      <w:r>
        <w:rPr>
          <w:b/>
          <w:sz w:val="24"/>
        </w:rPr>
        <w:t>Mô tả Use Case</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Name</w:t>
            </w:r>
          </w:p>
        </w:tc>
        <w:tc>
          <w:tcPr>
            <w:tcW w:w="3075" w:type="dxa"/>
          </w:tcPr>
          <w:p>
            <w:pPr>
              <w:pStyle w:val="14"/>
              <w:spacing w:line="290" w:lineRule="exact"/>
              <w:rPr>
                <w:sz w:val="24"/>
              </w:rPr>
            </w:pPr>
            <w:r>
              <w:rPr>
                <w:sz w:val="24"/>
              </w:rPr>
              <w:t>Đăng ký</w:t>
            </w:r>
          </w:p>
        </w:tc>
        <w:tc>
          <w:tcPr>
            <w:tcW w:w="1290" w:type="dxa"/>
            <w:shd w:val="clear" w:color="auto" w:fill="C6D9F1"/>
          </w:tcPr>
          <w:p>
            <w:pPr>
              <w:pStyle w:val="14"/>
              <w:spacing w:line="290" w:lineRule="exact"/>
              <w:rPr>
                <w:b/>
                <w:sz w:val="24"/>
              </w:rPr>
            </w:pPr>
            <w:r>
              <w:rPr>
                <w:b/>
                <w:sz w:val="24"/>
              </w:rPr>
              <w:t>Code</w:t>
            </w:r>
          </w:p>
        </w:tc>
        <w:tc>
          <w:tcPr>
            <w:tcW w:w="3315" w:type="dxa"/>
          </w:tcPr>
          <w:p>
            <w:pPr>
              <w:pStyle w:val="14"/>
              <w:spacing w:line="290" w:lineRule="exact"/>
              <w:rPr>
                <w:sz w:val="24"/>
              </w:rPr>
            </w:pPr>
            <w:r>
              <w:rPr>
                <w:sz w:val="24"/>
              </w:rPr>
              <w:t>UC02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đăng ký khi chưa có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Staff, 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đăng ký</w:t>
            </w:r>
          </w:p>
          <w:p>
            <w:pPr>
              <w:pStyle w:val="14"/>
              <w:spacing w:before="83"/>
              <w:rPr>
                <w:sz w:val="24"/>
              </w:rPr>
            </w:pPr>
            <w:r>
              <w:rPr>
                <w:sz w:val="24"/>
              </w:rPr>
              <w:t>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90" w:lineRule="exact"/>
              <w:rPr>
                <w:sz w:val="24"/>
              </w:rPr>
            </w:pPr>
            <w:r>
              <w:rPr>
                <w:sz w:val="24"/>
              </w:rPr>
              <w:t>Người dùng đăng ký thành công, thêm vào danh sách</w:t>
            </w:r>
            <w:r>
              <w:rPr>
                <w:spacing w:val="76"/>
                <w:sz w:val="24"/>
              </w:rPr>
              <w:t xml:space="preserve"> </w:t>
            </w:r>
            <w:r>
              <w:rPr>
                <w:sz w:val="24"/>
              </w:rPr>
              <w:t>thành</w:t>
            </w:r>
          </w:p>
          <w:p>
            <w:pPr>
              <w:pStyle w:val="14"/>
              <w:spacing w:before="68"/>
              <w:rPr>
                <w:sz w:val="24"/>
              </w:rPr>
            </w:pPr>
            <w:r>
              <w:rPr>
                <w:sz w:val="24"/>
              </w:rPr>
              <w:t>viên</w:t>
            </w:r>
          </w:p>
        </w:tc>
      </w:tr>
    </w:tbl>
    <w:p>
      <w:pPr>
        <w:pStyle w:val="7"/>
        <w:rPr>
          <w:b/>
          <w:sz w:val="28"/>
        </w:rPr>
      </w:pPr>
    </w:p>
    <w:p>
      <w:pPr>
        <w:pStyle w:val="7"/>
        <w:spacing w:before="2"/>
        <w:rPr>
          <w:b/>
          <w:sz w:val="31"/>
        </w:rPr>
      </w:pPr>
    </w:p>
    <w:p>
      <w:pPr>
        <w:spacing w:before="0"/>
        <w:ind w:left="640" w:right="0" w:firstLine="0"/>
        <w:jc w:val="left"/>
        <w:rPr>
          <w:b/>
          <w:sz w:val="24"/>
        </w:rPr>
      </w:pPr>
      <w:r>
        <w:rPr>
          <w:b/>
          <w:sz w:val="24"/>
        </w:rPr>
        <w:t>Activities</w:t>
      </w:r>
    </w:p>
    <w:p>
      <w:pPr>
        <w:pStyle w:val="7"/>
        <w:spacing w:before="12"/>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w:t>
            </w:r>
          </w:p>
        </w:tc>
        <w:tc>
          <w:tcPr>
            <w:tcW w:w="3690" w:type="dxa"/>
          </w:tcPr>
          <w:p>
            <w:pPr>
              <w:pStyle w:val="14"/>
              <w:spacing w:line="290" w:lineRule="exact"/>
              <w:rPr>
                <w:sz w:val="24"/>
              </w:rPr>
            </w:pPr>
            <w:r>
              <w:rPr>
                <w:sz w:val="24"/>
              </w:rPr>
              <w:t>Actor click nút đăng ký trên</w:t>
            </w:r>
          </w:p>
          <w:p>
            <w:pPr>
              <w:pStyle w:val="14"/>
              <w:spacing w:before="68"/>
              <w:rPr>
                <w:sz w:val="24"/>
              </w:rPr>
            </w:pPr>
            <w:r>
              <w:rPr>
                <w:sz w:val="24"/>
              </w:rPr>
              <w:t>trang chủ.</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form thông</w:t>
            </w:r>
            <w:r>
              <w:rPr>
                <w:spacing w:val="58"/>
                <w:sz w:val="24"/>
              </w:rPr>
              <w:t xml:space="preserve"> </w:t>
            </w:r>
            <w:r>
              <w:rPr>
                <w:sz w:val="24"/>
              </w:rPr>
              <w:t>tin</w:t>
            </w:r>
          </w:p>
          <w:p>
            <w:pPr>
              <w:pStyle w:val="14"/>
              <w:spacing w:before="83"/>
              <w:rPr>
                <w:sz w:val="24"/>
              </w:rPr>
            </w:pPr>
            <w:r>
              <w:rPr>
                <w:sz w:val="24"/>
              </w:rPr>
              <w:t>đăng ký:</w:t>
            </w:r>
          </w:p>
          <w:p>
            <w:pPr>
              <w:pStyle w:val="14"/>
              <w:spacing w:before="68"/>
              <w:rPr>
                <w:sz w:val="24"/>
              </w:rPr>
            </w:pPr>
            <w:r>
              <w:rPr>
                <w:sz w:val="24"/>
              </w:rPr>
              <w:t>Tên đăng nhập, mật khẩu, email,</w:t>
            </w:r>
          </w:p>
          <w:p>
            <w:pPr>
              <w:pStyle w:val="14"/>
              <w:spacing w:before="69"/>
              <w:rPr>
                <w:sz w:val="24"/>
              </w:rPr>
            </w:pPr>
            <w:r>
              <w:rPr>
                <w:sz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spacing w:line="290" w:lineRule="exact"/>
              <w:rPr>
                <w:sz w:val="24"/>
              </w:rPr>
            </w:pPr>
            <w:r>
              <w:rPr>
                <w:sz w:val="24"/>
              </w:rPr>
              <w:t>3</w:t>
            </w:r>
          </w:p>
        </w:tc>
        <w:tc>
          <w:tcPr>
            <w:tcW w:w="3690" w:type="dxa"/>
          </w:tcPr>
          <w:p>
            <w:pPr>
              <w:pStyle w:val="14"/>
              <w:spacing w:line="290" w:lineRule="exact"/>
              <w:rPr>
                <w:sz w:val="24"/>
              </w:rPr>
            </w:pPr>
            <w:r>
              <w:rPr>
                <w:sz w:val="24"/>
              </w:rPr>
              <w:t>Khách hàng cung cấp thông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spacing w:line="275" w:lineRule="exact"/>
              <w:rPr>
                <w:sz w:val="24"/>
              </w:rPr>
            </w:pPr>
            <w:r>
              <w:rPr>
                <w:sz w:val="24"/>
              </w:rPr>
              <w:t>tin và tạo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thông tin và</w:t>
            </w:r>
          </w:p>
          <w:p>
            <w:pPr>
              <w:pStyle w:val="14"/>
              <w:spacing w:before="83"/>
              <w:rPr>
                <w:sz w:val="24"/>
              </w:rPr>
            </w:pPr>
            <w:r>
              <w:rPr>
                <w:sz w:val="24"/>
              </w:rPr>
              <w:t>tạo tài khoản cho 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lấy thông tin và trả về</w:t>
            </w:r>
          </w:p>
          <w:p>
            <w:pPr>
              <w:pStyle w:val="14"/>
              <w:spacing w:before="68"/>
              <w:rPr>
                <w:sz w:val="24"/>
              </w:rPr>
            </w:pPr>
            <w:r>
              <w:rPr>
                <w:sz w:val="24"/>
              </w:rPr>
              <w:t>kết quả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90" w:lineRule="exact"/>
              <w:rPr>
                <w:sz w:val="24"/>
              </w:rPr>
            </w:pPr>
            <w:r>
              <w:rPr>
                <w:sz w:val="24"/>
              </w:rPr>
              <w:t>6</w:t>
            </w:r>
          </w:p>
        </w:tc>
        <w:tc>
          <w:tcPr>
            <w:tcW w:w="3690" w:type="dxa"/>
          </w:tcPr>
          <w:p>
            <w:pPr>
              <w:pStyle w:val="14"/>
              <w:spacing w:line="295" w:lineRule="auto"/>
              <w:rPr>
                <w:sz w:val="24"/>
              </w:rPr>
            </w:pPr>
            <w:r>
              <w:rPr>
                <w:sz w:val="24"/>
              </w:rPr>
              <w:t xml:space="preserve">Khách hàng bây giờ có thể đăng nhập được tài </w:t>
            </w:r>
            <w:r>
              <w:rPr>
                <w:spacing w:val="-4"/>
                <w:sz w:val="24"/>
              </w:rPr>
              <w:t>khoản</w:t>
            </w:r>
          </w:p>
          <w:p>
            <w:pPr>
              <w:pStyle w:val="14"/>
              <w:spacing w:before="1"/>
              <w:rPr>
                <w:sz w:val="24"/>
              </w:rPr>
            </w:pPr>
            <w:r>
              <w:rPr>
                <w:sz w:val="24"/>
              </w:rPr>
              <w:t>đã tạo</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rPr>
          <w:b/>
          <w:sz w:val="20"/>
        </w:rPr>
      </w:pPr>
    </w:p>
    <w:p>
      <w:pPr>
        <w:pStyle w:val="7"/>
        <w:rPr>
          <w:b/>
          <w:sz w:val="20"/>
        </w:rPr>
      </w:pPr>
    </w:p>
    <w:p>
      <w:pPr>
        <w:spacing w:before="232"/>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75" w:lineRule="exact"/>
              <w:rPr>
                <w:sz w:val="24"/>
              </w:rPr>
            </w:pPr>
            <w:r>
              <w:rPr>
                <w:sz w:val="24"/>
              </w:rPr>
              <w:t>1</w:t>
            </w:r>
          </w:p>
        </w:tc>
        <w:tc>
          <w:tcPr>
            <w:tcW w:w="2985" w:type="dxa"/>
          </w:tcPr>
          <w:p>
            <w:pPr>
              <w:pStyle w:val="14"/>
              <w:spacing w:line="275" w:lineRule="exact"/>
              <w:rPr>
                <w:sz w:val="24"/>
              </w:rPr>
            </w:pPr>
            <w:r>
              <w:rPr>
                <w:sz w:val="24"/>
              </w:rPr>
              <w:t>Hiển thị Gridview</w:t>
            </w:r>
          </w:p>
        </w:tc>
        <w:tc>
          <w:tcPr>
            <w:tcW w:w="5505" w:type="dxa"/>
          </w:tcPr>
          <w:p>
            <w:pPr>
              <w:pStyle w:val="14"/>
              <w:spacing w:line="275" w:lineRule="exact"/>
              <w:rPr>
                <w:sz w:val="24"/>
              </w:rPr>
            </w:pPr>
            <w:r>
              <w:rPr>
                <w:sz w:val="24"/>
              </w:rPr>
              <w:t>GridView hiển thị đúng dữ liệu, dữ liểu đảm</w:t>
            </w:r>
          </w:p>
          <w:p>
            <w:pPr>
              <w:pStyle w:val="14"/>
              <w:spacing w:before="9" w:line="376" w:lineRule="exact"/>
              <w:rPr>
                <w:sz w:val="24"/>
              </w:rPr>
            </w:pPr>
            <w:r>
              <w:rPr>
                <w:sz w:val="24"/>
              </w:rPr>
              <w:t>bảo đã encode trước khi hiển thị, đảm bảo không vỡ trang khi dữ liệu quá dài.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095" w:type="dxa"/>
          </w:tcPr>
          <w:p>
            <w:pPr>
              <w:pStyle w:val="14"/>
              <w:spacing w:line="275" w:lineRule="exact"/>
              <w:rPr>
                <w:sz w:val="24"/>
              </w:rPr>
            </w:pPr>
            <w:r>
              <w:rPr>
                <w:sz w:val="24"/>
              </w:rPr>
              <w:t>2</w:t>
            </w:r>
          </w:p>
        </w:tc>
        <w:tc>
          <w:tcPr>
            <w:tcW w:w="2985" w:type="dxa"/>
          </w:tcPr>
          <w:p>
            <w:pPr>
              <w:pStyle w:val="14"/>
              <w:spacing w:line="275" w:lineRule="exact"/>
              <w:rPr>
                <w:sz w:val="24"/>
              </w:rPr>
            </w:pPr>
            <w:r>
              <w:rPr>
                <w:sz w:val="24"/>
              </w:rPr>
              <w:t>Ẩn Gridview</w:t>
            </w:r>
          </w:p>
        </w:tc>
        <w:tc>
          <w:tcPr>
            <w:tcW w:w="5505" w:type="dxa"/>
          </w:tcPr>
          <w:p>
            <w:pPr>
              <w:pStyle w:val="14"/>
              <w:spacing w:line="275" w:lineRule="exact"/>
              <w:rPr>
                <w:sz w:val="24"/>
              </w:rPr>
            </w:pPr>
            <w:r>
              <w:rPr>
                <w:sz w:val="24"/>
              </w:rPr>
              <w:t>Ẩn Gridview khi không có dữ liệu.</w:t>
            </w:r>
          </w:p>
        </w:tc>
      </w:tr>
    </w:tbl>
    <w:p>
      <w:pPr>
        <w:pStyle w:val="7"/>
        <w:rPr>
          <w:b/>
          <w:sz w:val="28"/>
        </w:rPr>
      </w:pPr>
    </w:p>
    <w:p>
      <w:pPr>
        <w:pStyle w:val="7"/>
        <w:spacing w:before="1"/>
        <w:rPr>
          <w:b/>
          <w:sz w:val="31"/>
        </w:rPr>
      </w:pPr>
    </w:p>
    <w:p>
      <w:pPr>
        <w:spacing w:before="0" w:line="295" w:lineRule="auto"/>
        <w:ind w:left="640" w:right="7867" w:firstLine="0"/>
        <w:jc w:val="left"/>
        <w:rPr>
          <w:b/>
          <w:sz w:val="24"/>
        </w:rPr>
      </w:pPr>
      <w:r>
        <w:rPr>
          <w:b/>
          <w:sz w:val="24"/>
        </w:rPr>
        <w:t>System Message N/A</w:t>
      </w:r>
    </w:p>
    <w:p>
      <w:pPr>
        <w:pStyle w:val="4"/>
        <w:numPr>
          <w:ilvl w:val="1"/>
          <w:numId w:val="2"/>
        </w:numPr>
        <w:tabs>
          <w:tab w:val="left" w:pos="1360"/>
        </w:tabs>
        <w:spacing w:before="218" w:after="0" w:line="240" w:lineRule="auto"/>
        <w:ind w:left="1360" w:right="0" w:hanging="720"/>
        <w:jc w:val="left"/>
      </w:pPr>
      <w:bookmarkStart w:id="18" w:name="_TOC_250027"/>
      <w:r>
        <w:rPr>
          <w:color w:val="BC001B"/>
        </w:rPr>
        <w:t>UC03: Quản lý</w:t>
      </w:r>
      <w:r>
        <w:rPr>
          <w:color w:val="BC001B"/>
          <w:spacing w:val="-3"/>
        </w:rPr>
        <w:t xml:space="preserve"> </w:t>
      </w:r>
      <w:bookmarkEnd w:id="18"/>
      <w:r>
        <w:rPr>
          <w:color w:val="BC001B"/>
        </w:rPr>
        <w:t>quyền</w:t>
      </w:r>
    </w:p>
    <w:p>
      <w:pPr>
        <w:spacing w:before="256"/>
        <w:ind w:left="640" w:right="0" w:firstLine="0"/>
        <w:jc w:val="left"/>
        <w:rPr>
          <w:rFonts w:ascii="Tahoma" w:hAnsi="Tahoma"/>
          <w:b/>
          <w:sz w:val="24"/>
        </w:rPr>
      </w:pPr>
      <w:r>
        <w:rPr>
          <w:rFonts w:ascii="Tahoma" w:hAnsi="Tahoma"/>
          <w:b/>
          <w:sz w:val="24"/>
        </w:rPr>
        <w:t>Mô tả Use Case</w:t>
      </w:r>
    </w:p>
    <w:p>
      <w:pPr>
        <w:pStyle w:val="7"/>
        <w:spacing w:before="9" w:after="1"/>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quyền</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actor điều chỉnh quyền các loại tài khoản và các</w:t>
            </w:r>
          </w:p>
          <w:p>
            <w:pPr>
              <w:pStyle w:val="14"/>
              <w:spacing w:before="68"/>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các nút</w:t>
            </w:r>
          </w:p>
          <w:p>
            <w:pPr>
              <w:pStyle w:val="14"/>
              <w:tabs>
                <w:tab w:val="left" w:pos="984"/>
                <w:tab w:val="left" w:pos="2089"/>
                <w:tab w:val="left" w:pos="2965"/>
              </w:tabs>
              <w:spacing w:before="15" w:line="360" w:lineRule="atLeast"/>
              <w:ind w:right="124"/>
              <w:rPr>
                <w:sz w:val="24"/>
              </w:rPr>
            </w:pPr>
            <w:r>
              <w:rPr>
                <w:sz w:val="24"/>
              </w:rPr>
              <w:t>Phân</w:t>
            </w:r>
            <w:r>
              <w:rPr>
                <w:sz w:val="24"/>
              </w:rPr>
              <w:tab/>
            </w:r>
            <w:r>
              <w:rPr>
                <w:sz w:val="24"/>
              </w:rPr>
              <w:t>quyền,</w:t>
            </w:r>
            <w:r>
              <w:rPr>
                <w:sz w:val="24"/>
              </w:rPr>
              <w:tab/>
            </w:r>
            <w:r>
              <w:rPr>
                <w:sz w:val="24"/>
              </w:rPr>
              <w:t>quản</w:t>
            </w:r>
            <w:r>
              <w:rPr>
                <w:sz w:val="24"/>
              </w:rPr>
              <w:tab/>
            </w:r>
            <w:r>
              <w:rPr>
                <w:spacing w:val="-9"/>
                <w:sz w:val="24"/>
              </w:rPr>
              <w:t xml:space="preserve">lý </w:t>
            </w:r>
            <w:r>
              <w:rPr>
                <w:sz w:val="24"/>
              </w:rPr>
              <w:t>quyền tại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spacing w:line="275" w:lineRule="exact"/>
              <w:rPr>
                <w:sz w:val="24"/>
              </w:rPr>
            </w:pPr>
            <w:r>
              <w:rPr>
                <w:sz w:val="24"/>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rFonts w:ascii="Tahoma"/>
          <w:b/>
          <w:sz w:val="20"/>
        </w:rPr>
      </w:pPr>
    </w:p>
    <w:p>
      <w:pPr>
        <w:pStyle w:val="7"/>
        <w:rPr>
          <w:rFonts w:ascii="Tahoma"/>
          <w:b/>
          <w:sz w:val="20"/>
        </w:rPr>
      </w:pPr>
    </w:p>
    <w:p>
      <w:pPr>
        <w:pStyle w:val="7"/>
        <w:rPr>
          <w:rFonts w:ascii="Tahoma"/>
          <w:b/>
          <w:sz w:val="20"/>
        </w:rPr>
      </w:pPr>
    </w:p>
    <w:p>
      <w:pPr>
        <w:pStyle w:val="7"/>
        <w:spacing w:before="5"/>
        <w:rPr>
          <w:rFonts w:ascii="Tahoma"/>
          <w:b/>
          <w:sz w:val="21"/>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w:t>
            </w:r>
          </w:p>
        </w:tc>
        <w:tc>
          <w:tcPr>
            <w:tcW w:w="3690" w:type="dxa"/>
          </w:tcPr>
          <w:p>
            <w:pPr>
              <w:pStyle w:val="14"/>
              <w:spacing w:line="290" w:lineRule="exact"/>
              <w:rPr>
                <w:sz w:val="24"/>
              </w:rPr>
            </w:pPr>
            <w:r>
              <w:rPr>
                <w:sz w:val="24"/>
              </w:rPr>
              <w:t>Admin chọn chức năng quản</w:t>
            </w:r>
          </w:p>
          <w:p>
            <w:pPr>
              <w:pStyle w:val="14"/>
              <w:spacing w:before="68"/>
              <w:rPr>
                <w:sz w:val="24"/>
              </w:rPr>
            </w:pPr>
            <w:r>
              <w:rPr>
                <w:sz w:val="24"/>
              </w:rPr>
              <w:t>lý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danh sách các</w:t>
            </w:r>
          </w:p>
          <w:p>
            <w:pPr>
              <w:pStyle w:val="14"/>
              <w:spacing w:before="68"/>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3</w:t>
            </w:r>
          </w:p>
        </w:tc>
        <w:tc>
          <w:tcPr>
            <w:tcW w:w="3690" w:type="dxa"/>
          </w:tcPr>
          <w:p>
            <w:pPr>
              <w:pStyle w:val="14"/>
              <w:tabs>
                <w:tab w:val="left" w:pos="1081"/>
                <w:tab w:val="left" w:pos="1556"/>
              </w:tabs>
              <w:spacing w:line="290" w:lineRule="exact"/>
              <w:rPr>
                <w:sz w:val="24"/>
              </w:rPr>
            </w:pPr>
            <w:r>
              <w:rPr>
                <w:sz w:val="24"/>
              </w:rPr>
              <w:t>Admin</w:t>
            </w:r>
            <w:r>
              <w:rPr>
                <w:sz w:val="24"/>
              </w:rPr>
              <w:tab/>
            </w:r>
            <w:r>
              <w:rPr>
                <w:sz w:val="24"/>
              </w:rPr>
              <w:t>có</w:t>
            </w:r>
            <w:r>
              <w:rPr>
                <w:sz w:val="24"/>
              </w:rPr>
              <w:tab/>
            </w:r>
            <w:r>
              <w:rPr>
                <w:sz w:val="24"/>
              </w:rPr>
              <w:t>thể thêm,</w:t>
            </w:r>
            <w:r>
              <w:rPr>
                <w:spacing w:val="40"/>
                <w:sz w:val="24"/>
              </w:rPr>
              <w:t xml:space="preserve"> </w:t>
            </w:r>
            <w:r>
              <w:rPr>
                <w:sz w:val="24"/>
              </w:rPr>
              <w:t>sửa,</w:t>
            </w:r>
          </w:p>
          <w:p>
            <w:pPr>
              <w:pStyle w:val="14"/>
              <w:spacing w:before="68"/>
              <w:rPr>
                <w:sz w:val="24"/>
              </w:rPr>
            </w:pPr>
            <w:r>
              <w:rPr>
                <w:sz w:val="24"/>
              </w:rPr>
              <w:t>xóa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6</w:t>
            </w:r>
          </w:p>
        </w:tc>
        <w:tc>
          <w:tcPr>
            <w:tcW w:w="3690" w:type="dxa"/>
          </w:tcPr>
          <w:p>
            <w:pPr>
              <w:pStyle w:val="14"/>
              <w:spacing w:line="275" w:lineRule="exact"/>
              <w:rPr>
                <w:sz w:val="24"/>
              </w:rPr>
            </w:pPr>
            <w:r>
              <w:rPr>
                <w:sz w:val="24"/>
              </w:rPr>
              <w:t>Admin bây giờ có thể thấy</w:t>
            </w:r>
          </w:p>
          <w:p>
            <w:pPr>
              <w:pStyle w:val="14"/>
              <w:spacing w:before="68"/>
              <w:rPr>
                <w:sz w:val="24"/>
              </w:rPr>
            </w:pPr>
            <w:r>
              <w:rPr>
                <w:sz w:val="24"/>
              </w:rPr>
              <w:t>được danh sách trả về</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90" w:lineRule="exact"/>
              <w:rPr>
                <w:sz w:val="24"/>
              </w:rPr>
            </w:pPr>
            <w:r>
              <w:rPr>
                <w:sz w:val="24"/>
              </w:rPr>
              <w:t>7</w:t>
            </w:r>
          </w:p>
        </w:tc>
        <w:tc>
          <w:tcPr>
            <w:tcW w:w="3690" w:type="dxa"/>
          </w:tcPr>
          <w:p>
            <w:pPr>
              <w:pStyle w:val="14"/>
              <w:tabs>
                <w:tab w:val="left" w:pos="1096"/>
                <w:tab w:val="left" w:pos="1586"/>
                <w:tab w:val="left" w:pos="2195"/>
                <w:tab w:val="left" w:pos="2989"/>
              </w:tabs>
              <w:spacing w:line="295" w:lineRule="auto"/>
              <w:ind w:right="113"/>
              <w:rPr>
                <w:sz w:val="24"/>
              </w:rPr>
            </w:pPr>
            <w:r>
              <w:rPr>
                <w:sz w:val="24"/>
              </w:rPr>
              <w:t>Admin</w:t>
            </w:r>
            <w:r>
              <w:rPr>
                <w:sz w:val="24"/>
              </w:rPr>
              <w:tab/>
            </w:r>
            <w:r>
              <w:rPr>
                <w:sz w:val="24"/>
              </w:rPr>
              <w:t>có</w:t>
            </w:r>
            <w:r>
              <w:rPr>
                <w:sz w:val="24"/>
              </w:rPr>
              <w:tab/>
            </w:r>
            <w:r>
              <w:rPr>
                <w:sz w:val="24"/>
              </w:rPr>
              <w:t>thể</w:t>
            </w:r>
            <w:r>
              <w:rPr>
                <w:sz w:val="24"/>
              </w:rPr>
              <w:tab/>
            </w:r>
            <w:r>
              <w:rPr>
                <w:sz w:val="24"/>
              </w:rPr>
              <w:t>chọn</w:t>
            </w:r>
            <w:r>
              <w:rPr>
                <w:sz w:val="24"/>
              </w:rPr>
              <w:tab/>
            </w:r>
            <w:r>
              <w:rPr>
                <w:sz w:val="24"/>
              </w:rPr>
              <w:t>chức năng phân quyền cho</w:t>
            </w:r>
            <w:r>
              <w:rPr>
                <w:spacing w:val="20"/>
                <w:sz w:val="24"/>
              </w:rPr>
              <w:t xml:space="preserve"> </w:t>
            </w:r>
            <w:r>
              <w:rPr>
                <w:spacing w:val="-5"/>
                <w:sz w:val="24"/>
              </w:rPr>
              <w:t>các</w:t>
            </w:r>
          </w:p>
          <w:p>
            <w:pPr>
              <w:pStyle w:val="14"/>
              <w:spacing w:before="1"/>
              <w:rPr>
                <w:sz w:val="24"/>
              </w:rPr>
            </w:pPr>
            <w:r>
              <w:rPr>
                <w:sz w:val="24"/>
              </w:rPr>
              <w:t>loại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9</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 loại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10</w:t>
            </w:r>
          </w:p>
        </w:tc>
        <w:tc>
          <w:tcPr>
            <w:tcW w:w="3690" w:type="dxa"/>
          </w:tcPr>
          <w:p>
            <w:pPr>
              <w:pStyle w:val="14"/>
              <w:spacing w:line="275" w:lineRule="exact"/>
              <w:rPr>
                <w:sz w:val="24"/>
              </w:rPr>
            </w:pPr>
            <w:r>
              <w:rPr>
                <w:sz w:val="24"/>
              </w:rPr>
              <w:t>Admin có thể chọn loại tài</w:t>
            </w:r>
          </w:p>
          <w:p>
            <w:pPr>
              <w:pStyle w:val="14"/>
              <w:spacing w:before="68"/>
              <w:rPr>
                <w:sz w:val="24"/>
              </w:rPr>
            </w:pPr>
            <w:r>
              <w:rPr>
                <w:sz w:val="24"/>
              </w:rPr>
              <w:t>khoản để chỉnh sửa</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11</w:t>
            </w:r>
          </w:p>
        </w:tc>
        <w:tc>
          <w:tcPr>
            <w:tcW w:w="4485" w:type="dxa"/>
          </w:tcPr>
          <w:p>
            <w:pPr>
              <w:pStyle w:val="14"/>
              <w:spacing w:line="290" w:lineRule="exact"/>
              <w:rPr>
                <w:sz w:val="24"/>
              </w:rPr>
            </w:pPr>
            <w:r>
              <w:rPr>
                <w:sz w:val="24"/>
              </w:rPr>
              <w:t>Hệ thống trả về giao diện chỉnh</w:t>
            </w:r>
          </w:p>
          <w:p>
            <w:pPr>
              <w:pStyle w:val="14"/>
              <w:spacing w:before="68"/>
              <w:rPr>
                <w:sz w:val="24"/>
              </w:rPr>
            </w:pPr>
            <w:r>
              <w:rPr>
                <w:sz w:val="24"/>
              </w:rPr>
              <w:t>sửa của loại tài khoản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12</w:t>
            </w:r>
          </w:p>
        </w:tc>
        <w:tc>
          <w:tcPr>
            <w:tcW w:w="3690" w:type="dxa"/>
          </w:tcPr>
          <w:p>
            <w:pPr>
              <w:pStyle w:val="14"/>
              <w:spacing w:line="275" w:lineRule="exact"/>
              <w:rPr>
                <w:sz w:val="24"/>
              </w:rPr>
            </w:pPr>
            <w:r>
              <w:rPr>
                <w:sz w:val="24"/>
              </w:rPr>
              <w:t>Admin chọn các quyền của</w:t>
            </w:r>
          </w:p>
          <w:p>
            <w:pPr>
              <w:pStyle w:val="14"/>
              <w:tabs>
                <w:tab w:val="left" w:pos="753"/>
                <w:tab w:val="left" w:pos="1277"/>
                <w:tab w:val="left" w:pos="2216"/>
                <w:tab w:val="left" w:pos="2866"/>
              </w:tabs>
              <w:spacing w:before="15" w:line="360" w:lineRule="atLeast"/>
              <w:ind w:right="119"/>
              <w:rPr>
                <w:sz w:val="24"/>
              </w:rPr>
            </w:pPr>
            <w:r>
              <w:rPr>
                <w:sz w:val="24"/>
              </w:rPr>
              <w:t>loại</w:t>
            </w:r>
            <w:r>
              <w:rPr>
                <w:sz w:val="24"/>
              </w:rPr>
              <w:tab/>
            </w:r>
            <w:r>
              <w:rPr>
                <w:sz w:val="24"/>
              </w:rPr>
              <w:t>tài</w:t>
            </w:r>
            <w:r>
              <w:rPr>
                <w:sz w:val="24"/>
              </w:rPr>
              <w:tab/>
            </w:r>
            <w:r>
              <w:rPr>
                <w:sz w:val="24"/>
              </w:rPr>
              <w:t>khoản</w:t>
            </w:r>
            <w:r>
              <w:rPr>
                <w:sz w:val="24"/>
              </w:rPr>
              <w:tab/>
            </w:r>
            <w:r>
              <w:rPr>
                <w:sz w:val="24"/>
              </w:rPr>
              <w:t>qua</w:t>
            </w:r>
            <w:r>
              <w:rPr>
                <w:sz w:val="24"/>
              </w:rPr>
              <w:tab/>
            </w:r>
            <w:r>
              <w:rPr>
                <w:spacing w:val="-4"/>
                <w:sz w:val="24"/>
              </w:rPr>
              <w:t xml:space="preserve">check </w:t>
            </w:r>
            <w:r>
              <w:rPr>
                <w:sz w:val="24"/>
              </w:rPr>
              <w:t>box</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13</w:t>
            </w:r>
          </w:p>
        </w:tc>
        <w:tc>
          <w:tcPr>
            <w:tcW w:w="4485" w:type="dxa"/>
          </w:tcPr>
          <w:p>
            <w:pPr>
              <w:pStyle w:val="14"/>
              <w:spacing w:line="275" w:lineRule="exact"/>
              <w:rPr>
                <w:sz w:val="24"/>
              </w:rPr>
            </w:pPr>
            <w:r>
              <w:rPr>
                <w:sz w:val="24"/>
              </w:rPr>
              <w:t>Hệ thống xác nhận yêu cầu và</w:t>
            </w:r>
            <w:r>
              <w:rPr>
                <w:spacing w:val="57"/>
                <w:sz w:val="24"/>
              </w:rPr>
              <w:t xml:space="preserve"> </w:t>
            </w:r>
            <w:r>
              <w:rPr>
                <w:sz w:val="24"/>
              </w:rPr>
              <w:t>cập</w:t>
            </w:r>
          </w:p>
          <w:p>
            <w:pPr>
              <w:pStyle w:val="14"/>
              <w:spacing w:before="68"/>
              <w:rPr>
                <w:sz w:val="24"/>
              </w:rPr>
            </w:pPr>
            <w:r>
              <w:rPr>
                <w:sz w:val="24"/>
              </w:rPr>
              <w:t>nhật</w:t>
            </w:r>
            <w:r>
              <w:rPr>
                <w:spacing w:val="44"/>
                <w:sz w:val="24"/>
              </w:rPr>
              <w:t xml:space="preserve"> </w:t>
            </w:r>
            <w:r>
              <w:rPr>
                <w:sz w:val="24"/>
              </w:rPr>
              <w:t>quyền</w:t>
            </w:r>
            <w:r>
              <w:rPr>
                <w:spacing w:val="44"/>
                <w:sz w:val="24"/>
              </w:rPr>
              <w:t xml:space="preserve"> </w:t>
            </w:r>
            <w:r>
              <w:rPr>
                <w:sz w:val="24"/>
              </w:rPr>
              <w:t>của</w:t>
            </w:r>
            <w:r>
              <w:rPr>
                <w:spacing w:val="45"/>
                <w:sz w:val="24"/>
              </w:rPr>
              <w:t xml:space="preserve"> </w:t>
            </w:r>
            <w:r>
              <w:rPr>
                <w:sz w:val="24"/>
              </w:rPr>
              <w:t>loại</w:t>
            </w:r>
            <w:r>
              <w:rPr>
                <w:spacing w:val="44"/>
                <w:sz w:val="24"/>
              </w:rPr>
              <w:t xml:space="preserve"> </w:t>
            </w:r>
            <w:r>
              <w:rPr>
                <w:sz w:val="24"/>
              </w:rPr>
              <w:t>tài</w:t>
            </w:r>
            <w:r>
              <w:rPr>
                <w:spacing w:val="44"/>
                <w:sz w:val="24"/>
              </w:rPr>
              <w:t xml:space="preserve"> </w:t>
            </w:r>
            <w:r>
              <w:rPr>
                <w:sz w:val="24"/>
              </w:rPr>
              <w:t>khoản</w:t>
            </w:r>
            <w:r>
              <w:rPr>
                <w:spacing w:val="45"/>
                <w:sz w:val="24"/>
              </w:rPr>
              <w:t xml:space="preserve"> </w:t>
            </w:r>
            <w:r>
              <w:rPr>
                <w:sz w:val="24"/>
              </w:rPr>
              <w:t>đã</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4485" w:type="dxa"/>
          </w:tcPr>
          <w:p>
            <w:pPr>
              <w:pStyle w:val="14"/>
              <w:spacing w:line="275" w:lineRule="exact"/>
              <w:rPr>
                <w:sz w:val="24"/>
              </w:rPr>
            </w:pPr>
            <w:r>
              <w:rPr>
                <w:sz w:val="24"/>
              </w:rPr>
              <w:t>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14</w:t>
            </w:r>
          </w:p>
        </w:tc>
        <w:tc>
          <w:tcPr>
            <w:tcW w:w="3690" w:type="dxa"/>
          </w:tcPr>
          <w:p>
            <w:pPr>
              <w:pStyle w:val="14"/>
              <w:spacing w:line="290" w:lineRule="exact"/>
              <w:rPr>
                <w:sz w:val="24"/>
              </w:rPr>
            </w:pPr>
            <w:r>
              <w:rPr>
                <w:sz w:val="24"/>
              </w:rPr>
              <w:t>Loại tài khoản đó bây giờ đã</w:t>
            </w:r>
          </w:p>
          <w:p>
            <w:pPr>
              <w:pStyle w:val="14"/>
              <w:spacing w:before="68"/>
              <w:rPr>
                <w:sz w:val="24"/>
              </w:rPr>
            </w:pPr>
            <w:r>
              <w:rPr>
                <w:sz w:val="24"/>
              </w:rPr>
              <w:t>được chỉnh sửa phân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rPr>
          <w:b/>
          <w:sz w:val="20"/>
        </w:rPr>
      </w:pPr>
    </w:p>
    <w:p>
      <w:pPr>
        <w:pStyle w:val="7"/>
        <w:rPr>
          <w:b/>
          <w:sz w:val="20"/>
        </w:rPr>
      </w:pPr>
    </w:p>
    <w:p>
      <w:pPr>
        <w:spacing w:before="232"/>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90" w:lineRule="exact"/>
              <w:rPr>
                <w:sz w:val="24"/>
              </w:rPr>
            </w:pPr>
            <w:r>
              <w:rPr>
                <w:sz w:val="24"/>
              </w:rPr>
              <w:t>1</w:t>
            </w:r>
          </w:p>
        </w:tc>
        <w:tc>
          <w:tcPr>
            <w:tcW w:w="2985" w:type="dxa"/>
          </w:tcPr>
          <w:p>
            <w:pPr>
              <w:pStyle w:val="14"/>
              <w:spacing w:line="290" w:lineRule="exact"/>
              <w:rPr>
                <w:sz w:val="24"/>
              </w:rPr>
            </w:pPr>
            <w:r>
              <w:rPr>
                <w:sz w:val="24"/>
              </w:rPr>
              <w:t>Hiển thị Gridview</w:t>
            </w:r>
          </w:p>
        </w:tc>
        <w:tc>
          <w:tcPr>
            <w:tcW w:w="5505" w:type="dxa"/>
          </w:tcPr>
          <w:p>
            <w:pPr>
              <w:pStyle w:val="14"/>
              <w:spacing w:line="295" w:lineRule="auto"/>
              <w:ind w:right="98"/>
              <w:rPr>
                <w:sz w:val="24"/>
              </w:rPr>
            </w:pPr>
            <w:r>
              <w:rPr>
                <w:sz w:val="24"/>
              </w:rPr>
              <w:t>GridView hiển thị đúng dữ liệu, dữ liểu đảm bảo đã encode trước khi hiển thị, đảm bảo</w:t>
            </w:r>
          </w:p>
          <w:p>
            <w:pPr>
              <w:pStyle w:val="14"/>
              <w:spacing w:before="1"/>
              <w:rPr>
                <w:sz w:val="24"/>
              </w:rPr>
            </w:pPr>
            <w:r>
              <w:rPr>
                <w:sz w:val="24"/>
              </w:rPr>
              <w:t>không vỡ trang khi dữ liệu quá dài.</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19" w:name="_TOC_250026"/>
      <w:r>
        <w:rPr>
          <w:color w:val="BC001B"/>
        </w:rPr>
        <w:t>UC04: Quản lý tài</w:t>
      </w:r>
      <w:r>
        <w:rPr>
          <w:color w:val="BC001B"/>
          <w:spacing w:val="-4"/>
        </w:rPr>
        <w:t xml:space="preserve"> </w:t>
      </w:r>
      <w:bookmarkEnd w:id="19"/>
      <w:r>
        <w:rPr>
          <w:color w:val="BC001B"/>
        </w:rPr>
        <w:t>khoản</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9" w:after="1"/>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tài khoản</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actor thêm, xóa, sửa các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nút quản</w:t>
            </w:r>
          </w:p>
          <w:p>
            <w:pPr>
              <w:pStyle w:val="14"/>
              <w:tabs>
                <w:tab w:val="left" w:pos="539"/>
                <w:tab w:val="left" w:pos="1063"/>
                <w:tab w:val="left" w:pos="2018"/>
                <w:tab w:val="left" w:pos="2542"/>
              </w:tabs>
              <w:spacing w:line="360" w:lineRule="atLeast"/>
              <w:ind w:right="117"/>
              <w:rPr>
                <w:sz w:val="24"/>
              </w:rPr>
            </w:pPr>
            <w:r>
              <w:rPr>
                <w:sz w:val="24"/>
              </w:rPr>
              <w:t>lý</w:t>
            </w:r>
            <w:r>
              <w:rPr>
                <w:sz w:val="24"/>
              </w:rPr>
              <w:tab/>
            </w:r>
            <w:r>
              <w:rPr>
                <w:sz w:val="24"/>
              </w:rPr>
              <w:t>tài</w:t>
            </w:r>
            <w:r>
              <w:rPr>
                <w:sz w:val="24"/>
              </w:rPr>
              <w:tab/>
            </w:r>
            <w:r>
              <w:rPr>
                <w:sz w:val="24"/>
              </w:rPr>
              <w:t>khoản</w:t>
            </w:r>
            <w:r>
              <w:rPr>
                <w:sz w:val="24"/>
              </w:rPr>
              <w:tab/>
            </w:r>
            <w:r>
              <w:rPr>
                <w:sz w:val="24"/>
              </w:rPr>
              <w:t>tại</w:t>
            </w:r>
            <w:r>
              <w:rPr>
                <w:sz w:val="24"/>
              </w:rPr>
              <w:tab/>
            </w:r>
            <w:r>
              <w:rPr>
                <w:spacing w:val="-5"/>
                <w:sz w:val="24"/>
              </w:rPr>
              <w:t xml:space="preserve">trang </w:t>
            </w: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spacing w:line="290" w:lineRule="exact"/>
              <w:rPr>
                <w:sz w:val="24"/>
              </w:rPr>
            </w:pPr>
            <w:r>
              <w:rPr>
                <w:sz w:val="24"/>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Post</w:t>
            </w:r>
          </w:p>
          <w:p>
            <w:pPr>
              <w:pStyle w:val="14"/>
              <w:spacing w:before="83"/>
              <w:rPr>
                <w:b/>
                <w:sz w:val="24"/>
              </w:rPr>
            </w:pPr>
            <w:r>
              <w:rPr>
                <w:b/>
                <w:sz w:val="24"/>
              </w:rPr>
              <w:t>condition</w:t>
            </w:r>
          </w:p>
        </w:tc>
        <w:tc>
          <w:tcPr>
            <w:tcW w:w="7680" w:type="dxa"/>
            <w:gridSpan w:val="3"/>
          </w:tcPr>
          <w:p>
            <w:pPr>
              <w:pStyle w:val="14"/>
              <w:ind w:left="0"/>
              <w:rPr>
                <w:rFonts w:ascii="Times New Roman"/>
                <w:sz w:val="24"/>
              </w:rPr>
            </w:pPr>
          </w:p>
        </w:tc>
      </w:tr>
    </w:tbl>
    <w:p>
      <w:pPr>
        <w:pStyle w:val="7"/>
        <w:spacing w:before="5"/>
        <w:rPr>
          <w:rFonts w:ascii="Tahoma"/>
          <w:b/>
          <w:sz w:val="28"/>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4"/>
              <w:spacing w:line="290" w:lineRule="exact"/>
              <w:ind w:left="1788" w:right="1800"/>
              <w:jc w:val="center"/>
              <w:rPr>
                <w:b/>
                <w:sz w:val="24"/>
              </w:rPr>
            </w:pPr>
            <w:r>
              <w:rPr>
                <w:b/>
                <w:sz w:val="24"/>
              </w:rPr>
              <w:t>Actor</w:t>
            </w:r>
          </w:p>
        </w:tc>
        <w:tc>
          <w:tcPr>
            <w:tcW w:w="5190" w:type="dxa"/>
            <w:gridSpan w:val="2"/>
            <w:shd w:val="clear" w:color="auto" w:fill="C6D9F1"/>
          </w:tcPr>
          <w:p>
            <w:pPr>
              <w:pStyle w:val="14"/>
              <w:spacing w:line="290"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Admin chọn chức năng quản</w:t>
            </w:r>
          </w:p>
          <w:p>
            <w:pPr>
              <w:pStyle w:val="14"/>
              <w:spacing w:before="83"/>
              <w:rPr>
                <w:sz w:val="24"/>
              </w:rPr>
            </w:pPr>
            <w:r>
              <w:rPr>
                <w:sz w:val="24"/>
              </w:rPr>
              <w:t>lý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danh sách các</w:t>
            </w:r>
          </w:p>
          <w:p>
            <w:pPr>
              <w:pStyle w:val="14"/>
              <w:spacing w:before="83"/>
              <w:rPr>
                <w:sz w:val="24"/>
              </w:rPr>
            </w:pPr>
            <w:r>
              <w:rPr>
                <w:sz w:val="24"/>
              </w:rPr>
              <w:t>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3</w:t>
            </w:r>
          </w:p>
        </w:tc>
        <w:tc>
          <w:tcPr>
            <w:tcW w:w="3690" w:type="dxa"/>
          </w:tcPr>
          <w:p>
            <w:pPr>
              <w:pStyle w:val="14"/>
              <w:tabs>
                <w:tab w:val="left" w:pos="1081"/>
                <w:tab w:val="left" w:pos="1556"/>
              </w:tabs>
              <w:spacing w:line="275" w:lineRule="exact"/>
              <w:rPr>
                <w:sz w:val="24"/>
              </w:rPr>
            </w:pPr>
            <w:r>
              <w:rPr>
                <w:sz w:val="24"/>
              </w:rPr>
              <w:t>Admin</w:t>
            </w:r>
            <w:r>
              <w:rPr>
                <w:sz w:val="24"/>
              </w:rPr>
              <w:tab/>
            </w:r>
            <w:r>
              <w:rPr>
                <w:sz w:val="24"/>
              </w:rPr>
              <w:t>có</w:t>
            </w:r>
            <w:r>
              <w:rPr>
                <w:sz w:val="24"/>
              </w:rPr>
              <w:tab/>
            </w:r>
            <w:r>
              <w:rPr>
                <w:sz w:val="24"/>
              </w:rPr>
              <w:t>thể thêm,</w:t>
            </w:r>
            <w:r>
              <w:rPr>
                <w:spacing w:val="40"/>
                <w:sz w:val="24"/>
              </w:rPr>
              <w:t xml:space="preserve"> </w:t>
            </w:r>
            <w:r>
              <w:rPr>
                <w:sz w:val="24"/>
              </w:rPr>
              <w:t>sửa,</w:t>
            </w:r>
          </w:p>
          <w:p>
            <w:pPr>
              <w:pStyle w:val="14"/>
              <w:spacing w:before="68"/>
              <w:rPr>
                <w:sz w:val="24"/>
              </w:rPr>
            </w:pPr>
            <w:r>
              <w:rPr>
                <w:sz w:val="24"/>
              </w:rPr>
              <w:t>xóa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4</w:t>
            </w:r>
          </w:p>
        </w:tc>
        <w:tc>
          <w:tcPr>
            <w:tcW w:w="4485" w:type="dxa"/>
          </w:tcPr>
          <w:p>
            <w:pPr>
              <w:pStyle w:val="14"/>
              <w:spacing w:line="290" w:lineRule="exact"/>
              <w:rPr>
                <w:sz w:val="24"/>
              </w:rPr>
            </w:pPr>
            <w:r>
              <w:rPr>
                <w:sz w:val="24"/>
              </w:rPr>
              <w:t>Hệ thống xác nhận yêu cầu của</w:t>
            </w:r>
          </w:p>
          <w:p>
            <w:pPr>
              <w:pStyle w:val="14"/>
              <w:spacing w:before="68"/>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6</w:t>
            </w:r>
          </w:p>
        </w:tc>
        <w:tc>
          <w:tcPr>
            <w:tcW w:w="3690" w:type="dxa"/>
          </w:tcPr>
          <w:p>
            <w:pPr>
              <w:pStyle w:val="14"/>
              <w:spacing w:line="275" w:lineRule="exact"/>
              <w:rPr>
                <w:sz w:val="24"/>
              </w:rPr>
            </w:pPr>
            <w:r>
              <w:rPr>
                <w:sz w:val="24"/>
              </w:rPr>
              <w:t>Admin bây giờ có thể thấy</w:t>
            </w:r>
          </w:p>
          <w:p>
            <w:pPr>
              <w:pStyle w:val="14"/>
              <w:spacing w:before="68"/>
              <w:rPr>
                <w:sz w:val="24"/>
              </w:rPr>
            </w:pPr>
            <w:r>
              <w:rPr>
                <w:sz w:val="24"/>
              </w:rPr>
              <w:t>được danh sách trả về</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75" w:lineRule="exact"/>
              <w:rPr>
                <w:sz w:val="24"/>
              </w:rPr>
            </w:pPr>
            <w:r>
              <w:rPr>
                <w:sz w:val="24"/>
              </w:rPr>
              <w:t>1</w:t>
            </w:r>
          </w:p>
        </w:tc>
        <w:tc>
          <w:tcPr>
            <w:tcW w:w="2985" w:type="dxa"/>
          </w:tcPr>
          <w:p>
            <w:pPr>
              <w:pStyle w:val="14"/>
              <w:spacing w:line="275" w:lineRule="exact"/>
              <w:rPr>
                <w:sz w:val="24"/>
              </w:rPr>
            </w:pPr>
            <w:r>
              <w:rPr>
                <w:sz w:val="24"/>
              </w:rPr>
              <w:t>Hiển thị Gridview</w:t>
            </w:r>
          </w:p>
        </w:tc>
        <w:tc>
          <w:tcPr>
            <w:tcW w:w="5505" w:type="dxa"/>
          </w:tcPr>
          <w:p>
            <w:pPr>
              <w:pStyle w:val="14"/>
              <w:spacing w:line="275" w:lineRule="exact"/>
              <w:rPr>
                <w:sz w:val="24"/>
              </w:rPr>
            </w:pPr>
            <w:r>
              <w:rPr>
                <w:sz w:val="24"/>
              </w:rPr>
              <w:t>GridView hiển thị đúng dữ liệu, dữ liểu đảm</w:t>
            </w:r>
          </w:p>
          <w:p>
            <w:pPr>
              <w:pStyle w:val="14"/>
              <w:spacing w:before="9" w:line="376" w:lineRule="exact"/>
              <w:rPr>
                <w:sz w:val="24"/>
              </w:rPr>
            </w:pPr>
            <w:r>
              <w:rPr>
                <w:sz w:val="24"/>
              </w:rPr>
              <w:t>bảo đã encode trước khi hiển thị, đảm bảo không vỡ trang khi dữ liệu quá dài.</w:t>
            </w:r>
          </w:p>
        </w:tc>
      </w:tr>
    </w:tbl>
    <w:p>
      <w:pPr>
        <w:pStyle w:val="7"/>
        <w:spacing w:before="3"/>
        <w:rPr>
          <w:b/>
          <w:sz w:val="28"/>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0" w:name="_TOC_250025"/>
      <w:r>
        <w:rPr>
          <w:color w:val="BC001B"/>
        </w:rPr>
        <w:t xml:space="preserve">UC05: </w:t>
      </w:r>
      <w:r>
        <w:rPr>
          <w:color w:val="BC001B"/>
          <w:spacing w:val="-11"/>
        </w:rPr>
        <w:t xml:space="preserve">Tra </w:t>
      </w:r>
      <w:r>
        <w:rPr>
          <w:color w:val="BC001B"/>
        </w:rPr>
        <w:t>cứu sản</w:t>
      </w:r>
      <w:r>
        <w:rPr>
          <w:color w:val="BC001B"/>
          <w:spacing w:val="7"/>
        </w:rPr>
        <w:t xml:space="preserve"> </w:t>
      </w:r>
      <w:bookmarkEnd w:id="20"/>
      <w:r>
        <w:rPr>
          <w:color w:val="BC001B"/>
        </w:rPr>
        <w:t>phẩm</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10"/>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Tra cứu sản phẩm</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các actor tìm kiếm, liệt kê danh sách sản phẩm và</w:t>
            </w:r>
          </w:p>
          <w:p>
            <w:pPr>
              <w:pStyle w:val="14"/>
              <w:spacing w:before="68"/>
              <w:rPr>
                <w:sz w:val="24"/>
              </w:rPr>
            </w:pPr>
            <w:r>
              <w:rPr>
                <w:sz w:val="24"/>
              </w:rPr>
              <w:t>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3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jc w:val="both"/>
              <w:rPr>
                <w:sz w:val="24"/>
              </w:rPr>
            </w:pPr>
            <w:r>
              <w:rPr>
                <w:sz w:val="24"/>
              </w:rPr>
              <w:t>Actor  bấm  các  nút</w:t>
            </w:r>
            <w:r>
              <w:rPr>
                <w:spacing w:val="29"/>
                <w:sz w:val="24"/>
              </w:rPr>
              <w:t xml:space="preserve"> </w:t>
            </w:r>
            <w:r>
              <w:rPr>
                <w:sz w:val="24"/>
              </w:rPr>
              <w:t>trên</w:t>
            </w:r>
          </w:p>
          <w:p>
            <w:pPr>
              <w:pStyle w:val="14"/>
              <w:spacing w:before="83" w:line="295" w:lineRule="auto"/>
              <w:ind w:right="115"/>
              <w:jc w:val="both"/>
              <w:rPr>
                <w:sz w:val="24"/>
              </w:rPr>
            </w:pPr>
            <w:r>
              <w:rPr>
                <w:sz w:val="24"/>
              </w:rPr>
              <w:t xml:space="preserve">menu như nút theo loại sản phẩm, nút theo </w:t>
            </w:r>
            <w:r>
              <w:rPr>
                <w:spacing w:val="-4"/>
                <w:sz w:val="24"/>
              </w:rPr>
              <w:t xml:space="preserve">hãng </w:t>
            </w:r>
            <w:r>
              <w:rPr>
                <w:sz w:val="24"/>
              </w:rPr>
              <w:t>sản  xuất,  nút  tìm</w:t>
            </w:r>
            <w:r>
              <w:rPr>
                <w:spacing w:val="60"/>
                <w:sz w:val="24"/>
              </w:rPr>
              <w:t xml:space="preserve"> </w:t>
            </w:r>
            <w:r>
              <w:rPr>
                <w:spacing w:val="-4"/>
                <w:sz w:val="24"/>
              </w:rPr>
              <w:t>kiếm</w:t>
            </w:r>
          </w:p>
          <w:p>
            <w:pPr>
              <w:pStyle w:val="14"/>
              <w:spacing w:before="19"/>
              <w:jc w:val="both"/>
              <w:rPr>
                <w:sz w:val="24"/>
              </w:rPr>
            </w:pPr>
            <w:r>
              <w:rPr>
                <w:sz w:val="24"/>
              </w:rPr>
              <w:t>sản   phẩm   đều   trả</w:t>
            </w:r>
            <w:r>
              <w:rPr>
                <w:spacing w:val="47"/>
                <w:sz w:val="24"/>
              </w:rPr>
              <w:t xml:space="preserve"> </w:t>
            </w:r>
            <w:r>
              <w:rPr>
                <w:sz w:val="24"/>
              </w:rPr>
              <w:t>về</w:t>
            </w:r>
          </w:p>
        </w:tc>
      </w:tr>
    </w:tbl>
    <w:p>
      <w:pPr>
        <w:spacing w:after="0"/>
        <w:jc w:val="both"/>
        <w:rPr>
          <w:sz w:val="24"/>
        </w:rPr>
        <w:sectPr>
          <w:pgSz w:w="12240" w:h="15840"/>
          <w:pgMar w:top="980" w:right="680" w:bottom="1300" w:left="800" w:header="704" w:footer="1106" w:gutter="0"/>
          <w:cols w:space="720" w:num="1"/>
        </w:sectPr>
      </w:pPr>
    </w:p>
    <w:p>
      <w:pPr>
        <w:pStyle w:val="7"/>
        <w:rPr>
          <w:rFonts w:ascii="Tahoma"/>
          <w:b/>
          <w:sz w:val="20"/>
        </w:rPr>
      </w:pPr>
    </w:p>
    <w:p>
      <w:pPr>
        <w:pStyle w:val="7"/>
        <w:rPr>
          <w:rFonts w:ascii="Tahoma"/>
          <w:b/>
          <w:sz w:val="20"/>
        </w:rPr>
      </w:pPr>
    </w:p>
    <w:p>
      <w:pPr>
        <w:pStyle w:val="7"/>
        <w:spacing w:before="9"/>
        <w:rPr>
          <w:rFonts w:ascii="Tahoma"/>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4"/>
              <w:ind w:left="0"/>
              <w:rPr>
                <w:rFonts w:ascii="Times New Roman"/>
                <w:sz w:val="24"/>
              </w:rPr>
            </w:pPr>
          </w:p>
        </w:tc>
        <w:tc>
          <w:tcPr>
            <w:tcW w:w="3075" w:type="dxa"/>
          </w:tcPr>
          <w:p>
            <w:pPr>
              <w:pStyle w:val="14"/>
              <w:ind w:left="0"/>
              <w:rPr>
                <w:rFonts w:ascii="Times New Roman"/>
                <w:sz w:val="24"/>
              </w:rPr>
            </w:pPr>
          </w:p>
        </w:tc>
        <w:tc>
          <w:tcPr>
            <w:tcW w:w="1290" w:type="dxa"/>
            <w:shd w:val="clear" w:color="auto" w:fill="C6D9F1"/>
          </w:tcPr>
          <w:p>
            <w:pPr>
              <w:pStyle w:val="14"/>
              <w:ind w:left="0"/>
              <w:rPr>
                <w:rFonts w:ascii="Times New Roman"/>
                <w:sz w:val="24"/>
              </w:rPr>
            </w:pPr>
          </w:p>
        </w:tc>
        <w:tc>
          <w:tcPr>
            <w:tcW w:w="3315" w:type="dxa"/>
          </w:tcPr>
          <w:p>
            <w:pPr>
              <w:pStyle w:val="14"/>
              <w:spacing w:line="275" w:lineRule="exact"/>
              <w:jc w:val="both"/>
              <w:rPr>
                <w:sz w:val="24"/>
              </w:rPr>
            </w:pPr>
            <w:r>
              <w:rPr>
                <w:sz w:val="24"/>
              </w:rPr>
              <w:t>danh sách theo thông tin</w:t>
            </w:r>
          </w:p>
          <w:p>
            <w:pPr>
              <w:pStyle w:val="14"/>
              <w:spacing w:before="15" w:line="360" w:lineRule="atLeast"/>
              <w:ind w:right="117"/>
              <w:jc w:val="both"/>
              <w:rPr>
                <w:sz w:val="24"/>
              </w:rPr>
            </w:pPr>
            <w:r>
              <w:rPr>
                <w:sz w:val="24"/>
              </w:rPr>
              <w:t xml:space="preserve">tra cứu, xem chi </w:t>
            </w:r>
            <w:r>
              <w:rPr>
                <w:spacing w:val="-4"/>
                <w:sz w:val="24"/>
              </w:rPr>
              <w:t xml:space="preserve">tiết </w:t>
            </w:r>
            <w:r>
              <w:rPr>
                <w:sz w:val="24"/>
              </w:rPr>
              <w:t xml:space="preserve">từng sản phẩm và </w:t>
            </w:r>
            <w:r>
              <w:rPr>
                <w:spacing w:val="-4"/>
                <w:sz w:val="24"/>
              </w:rPr>
              <w:t xml:space="preserve">thêm </w:t>
            </w:r>
            <w:r>
              <w:rPr>
                <w:sz w:val="24"/>
              </w:rPr>
              <w:t>sản phẩm vào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Trả về danh sách theo thông tin tra cứu</w:t>
            </w:r>
          </w:p>
        </w:tc>
      </w:tr>
    </w:tbl>
    <w:p>
      <w:pPr>
        <w:pStyle w:val="7"/>
        <w:spacing w:before="5"/>
        <w:rPr>
          <w:rFonts w:ascii="Tahoma"/>
          <w:b/>
          <w:sz w:val="21"/>
        </w:rPr>
      </w:pPr>
    </w:p>
    <w:p>
      <w:pPr>
        <w:spacing w:before="100"/>
        <w:ind w:left="640" w:right="0" w:firstLine="0"/>
        <w:jc w:val="left"/>
        <w:rPr>
          <w:b/>
          <w:sz w:val="24"/>
        </w:rPr>
      </w:pPr>
      <w:r>
        <w:rPr>
          <w:b/>
          <w:sz w:val="24"/>
        </w:rPr>
        <w:t>Activities</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4"/>
              <w:spacing w:line="290"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Actor có thể chọn xem danh</w:t>
            </w:r>
          </w:p>
          <w:p>
            <w:pPr>
              <w:pStyle w:val="14"/>
              <w:spacing w:before="9" w:line="376" w:lineRule="exact"/>
              <w:ind w:right="119"/>
              <w:rPr>
                <w:sz w:val="24"/>
              </w:rPr>
            </w:pPr>
            <w:r>
              <w:rPr>
                <w:sz w:val="24"/>
              </w:rPr>
              <w:t>sách sản phẩm theo loại, theo nhà sản xuất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xác nhân yêu cầu của</w:t>
            </w:r>
          </w:p>
          <w:p>
            <w:pPr>
              <w:pStyle w:val="14"/>
              <w:spacing w:before="68"/>
              <w:rPr>
                <w:sz w:val="24"/>
              </w:rPr>
            </w:pPr>
            <w:r>
              <w:rPr>
                <w:sz w:val="24"/>
              </w:rPr>
              <w:t>actor và trả về danh sách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3</w:t>
            </w:r>
          </w:p>
        </w:tc>
        <w:tc>
          <w:tcPr>
            <w:tcW w:w="3690" w:type="dxa"/>
          </w:tcPr>
          <w:p>
            <w:pPr>
              <w:pStyle w:val="14"/>
              <w:spacing w:line="290" w:lineRule="exact"/>
              <w:rPr>
                <w:sz w:val="24"/>
              </w:rPr>
            </w:pPr>
            <w:r>
              <w:rPr>
                <w:sz w:val="24"/>
              </w:rPr>
              <w:t>Actor có thể chọn sản</w:t>
            </w:r>
            <w:r>
              <w:rPr>
                <w:spacing w:val="57"/>
                <w:sz w:val="24"/>
              </w:rPr>
              <w:t xml:space="preserve"> </w:t>
            </w:r>
            <w:r>
              <w:rPr>
                <w:sz w:val="24"/>
              </w:rPr>
              <w:t>phẩm</w:t>
            </w:r>
          </w:p>
          <w:p>
            <w:pPr>
              <w:pStyle w:val="14"/>
              <w:spacing w:before="68"/>
              <w:rPr>
                <w:sz w:val="24"/>
              </w:rPr>
            </w:pPr>
            <w:r>
              <w:rPr>
                <w:sz w:val="24"/>
              </w:rPr>
              <w:t>để xem chi tiết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68"/>
              <w:rPr>
                <w:sz w:val="24"/>
              </w:rPr>
            </w:pPr>
            <w:r>
              <w:rPr>
                <w:sz w:val="24"/>
              </w:rPr>
              <w:t>admin</w:t>
            </w:r>
          </w:p>
          <w:p>
            <w:pPr>
              <w:pStyle w:val="14"/>
              <w:spacing w:before="15" w:line="360" w:lineRule="atLeast"/>
              <w:rPr>
                <w:sz w:val="24"/>
              </w:rPr>
            </w:pPr>
            <w:r>
              <w:rPr>
                <w:sz w:val="24"/>
              </w:rPr>
              <w:t>Và trả về trang chi tiết của sản phẩm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5</w:t>
            </w:r>
          </w:p>
        </w:tc>
        <w:tc>
          <w:tcPr>
            <w:tcW w:w="3690" w:type="dxa"/>
          </w:tcPr>
          <w:p>
            <w:pPr>
              <w:pStyle w:val="14"/>
              <w:spacing w:line="275" w:lineRule="exact"/>
              <w:rPr>
                <w:sz w:val="24"/>
              </w:rPr>
            </w:pPr>
            <w:r>
              <w:rPr>
                <w:sz w:val="24"/>
              </w:rPr>
              <w:t>Actor có thể tìm kiếm sản</w:t>
            </w:r>
          </w:p>
          <w:p>
            <w:pPr>
              <w:pStyle w:val="14"/>
              <w:tabs>
                <w:tab w:val="left" w:pos="995"/>
                <w:tab w:val="left" w:pos="1735"/>
              </w:tabs>
              <w:spacing w:before="15" w:line="360" w:lineRule="atLeast"/>
              <w:ind w:right="125"/>
              <w:rPr>
                <w:sz w:val="24"/>
              </w:rPr>
            </w:pPr>
            <w:r>
              <w:rPr>
                <w:sz w:val="24"/>
              </w:rPr>
              <w:t>phẩm</w:t>
            </w:r>
            <w:r>
              <w:rPr>
                <w:sz w:val="24"/>
              </w:rPr>
              <w:tab/>
            </w:r>
            <w:r>
              <w:rPr>
                <w:sz w:val="24"/>
              </w:rPr>
              <w:t>theo</w:t>
            </w:r>
            <w:r>
              <w:rPr>
                <w:sz w:val="24"/>
              </w:rPr>
              <w:tab/>
            </w:r>
            <w:r>
              <w:rPr>
                <w:sz w:val="24"/>
              </w:rPr>
              <w:t xml:space="preserve">từ khóa </w:t>
            </w:r>
            <w:r>
              <w:rPr>
                <w:spacing w:val="-5"/>
                <w:sz w:val="24"/>
              </w:rPr>
              <w:t xml:space="preserve">nhập </w:t>
            </w:r>
            <w:r>
              <w:rPr>
                <w:sz w:val="24"/>
              </w:rPr>
              <w:t>trên thanh tìm kiếm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spacing w:line="275" w:lineRule="exact"/>
              <w:rPr>
                <w:sz w:val="24"/>
              </w:rPr>
            </w:pPr>
            <w:r>
              <w:rPr>
                <w:sz w:val="24"/>
              </w:rPr>
              <w:t>Hệ thống xác nhận yêu cầu và lấy</w:t>
            </w:r>
          </w:p>
          <w:p>
            <w:pPr>
              <w:pStyle w:val="14"/>
              <w:spacing w:before="15" w:line="360" w:lineRule="atLeast"/>
              <w:ind w:right="119"/>
              <w:rPr>
                <w:sz w:val="24"/>
              </w:rPr>
            </w:pPr>
            <w:r>
              <w:rPr>
                <w:sz w:val="24"/>
              </w:rPr>
              <w:t>từ khóa so sánh và trả về danh sách có từ khóa trùng tên.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7</w:t>
            </w:r>
          </w:p>
        </w:tc>
        <w:tc>
          <w:tcPr>
            <w:tcW w:w="3690" w:type="dxa"/>
          </w:tcPr>
          <w:p>
            <w:pPr>
              <w:pStyle w:val="14"/>
              <w:spacing w:line="275" w:lineRule="exact"/>
              <w:rPr>
                <w:sz w:val="24"/>
              </w:rPr>
            </w:pPr>
            <w:r>
              <w:rPr>
                <w:sz w:val="24"/>
              </w:rPr>
              <w:t>Actor lúc này có thể chọn</w:t>
            </w:r>
          </w:p>
          <w:p>
            <w:pPr>
              <w:pStyle w:val="14"/>
              <w:spacing w:before="15" w:line="360" w:lineRule="atLeast"/>
              <w:rPr>
                <w:sz w:val="24"/>
              </w:rPr>
            </w:pPr>
            <w:r>
              <w:rPr>
                <w:sz w:val="24"/>
              </w:rPr>
              <w:t>sản phẩm nào đó vào giỏ hàng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 xml:space="preserve">Hệ  thống  xác  nhân  yêu  cầu </w:t>
            </w:r>
            <w:r>
              <w:rPr>
                <w:spacing w:val="45"/>
                <w:sz w:val="24"/>
              </w:rPr>
              <w:t xml:space="preserve"> </w:t>
            </w:r>
            <w:r>
              <w:rPr>
                <w:sz w:val="24"/>
              </w:rPr>
              <w:t>và</w:t>
            </w:r>
          </w:p>
          <w:p>
            <w:pPr>
              <w:pStyle w:val="14"/>
              <w:spacing w:before="68"/>
              <w:rPr>
                <w:sz w:val="24"/>
              </w:rPr>
            </w:pPr>
            <w:r>
              <w:rPr>
                <w:sz w:val="24"/>
              </w:rPr>
              <w:t>thêm  sản  phẩm  đã  chọn</w:t>
            </w:r>
            <w:r>
              <w:rPr>
                <w:spacing w:val="3"/>
                <w:sz w:val="24"/>
              </w:rPr>
              <w:t xml:space="preserve"> </w:t>
            </w:r>
            <w:r>
              <w:rPr>
                <w:sz w:val="24"/>
              </w:rPr>
              <w:t>vào giỏ</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2060"/>
        <w:gridCol w:w="476"/>
        <w:gridCol w:w="627"/>
        <w:gridCol w:w="816"/>
        <w:gridCol w:w="50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2060" w:type="dxa"/>
            <w:tcBorders>
              <w:right w:val="nil"/>
            </w:tcBorders>
          </w:tcPr>
          <w:p>
            <w:pPr>
              <w:pStyle w:val="14"/>
              <w:tabs>
                <w:tab w:val="left" w:pos="914"/>
                <w:tab w:val="left" w:pos="1404"/>
              </w:tabs>
              <w:spacing w:line="275" w:lineRule="exact"/>
              <w:rPr>
                <w:sz w:val="24"/>
              </w:rPr>
            </w:pPr>
            <w:r>
              <w:rPr>
                <w:sz w:val="24"/>
              </w:rPr>
              <w:t>hàng</w:t>
            </w:r>
            <w:r>
              <w:rPr>
                <w:sz w:val="24"/>
              </w:rPr>
              <w:tab/>
            </w:r>
            <w:r>
              <w:rPr>
                <w:sz w:val="24"/>
              </w:rPr>
              <w:t>và</w:t>
            </w:r>
            <w:r>
              <w:rPr>
                <w:sz w:val="24"/>
              </w:rPr>
              <w:tab/>
            </w:r>
            <w:r>
              <w:rPr>
                <w:sz w:val="24"/>
              </w:rPr>
              <w:t>hiển</w:t>
            </w:r>
          </w:p>
          <w:p>
            <w:pPr>
              <w:pStyle w:val="14"/>
              <w:spacing w:before="83"/>
              <w:rPr>
                <w:sz w:val="24"/>
              </w:rPr>
            </w:pPr>
            <w:r>
              <w:rPr>
                <w:sz w:val="24"/>
              </w:rPr>
              <w:t>lượng giỏ hàng.</w:t>
            </w:r>
          </w:p>
        </w:tc>
        <w:tc>
          <w:tcPr>
            <w:tcW w:w="476" w:type="dxa"/>
            <w:tcBorders>
              <w:left w:val="nil"/>
              <w:right w:val="nil"/>
            </w:tcBorders>
          </w:tcPr>
          <w:p>
            <w:pPr>
              <w:pStyle w:val="14"/>
              <w:spacing w:line="275" w:lineRule="exact"/>
              <w:ind w:left="69"/>
              <w:rPr>
                <w:sz w:val="24"/>
              </w:rPr>
            </w:pPr>
            <w:r>
              <w:rPr>
                <w:sz w:val="24"/>
              </w:rPr>
              <w:t>thị</w:t>
            </w:r>
          </w:p>
        </w:tc>
        <w:tc>
          <w:tcPr>
            <w:tcW w:w="627" w:type="dxa"/>
            <w:tcBorders>
              <w:left w:val="nil"/>
              <w:right w:val="nil"/>
            </w:tcBorders>
          </w:tcPr>
          <w:p>
            <w:pPr>
              <w:pStyle w:val="14"/>
              <w:spacing w:line="275" w:lineRule="exact"/>
              <w:ind w:left="109"/>
              <w:rPr>
                <w:sz w:val="24"/>
              </w:rPr>
            </w:pPr>
            <w:r>
              <w:rPr>
                <w:sz w:val="24"/>
              </w:rPr>
              <w:t>cho</w:t>
            </w:r>
          </w:p>
        </w:tc>
        <w:tc>
          <w:tcPr>
            <w:tcW w:w="816" w:type="dxa"/>
            <w:tcBorders>
              <w:left w:val="nil"/>
              <w:right w:val="nil"/>
            </w:tcBorders>
          </w:tcPr>
          <w:p>
            <w:pPr>
              <w:pStyle w:val="14"/>
              <w:spacing w:line="275" w:lineRule="exact"/>
              <w:ind w:left="109"/>
              <w:rPr>
                <w:sz w:val="24"/>
              </w:rPr>
            </w:pPr>
            <w:r>
              <w:rPr>
                <w:sz w:val="24"/>
              </w:rPr>
              <w:t>actor</w:t>
            </w:r>
          </w:p>
        </w:tc>
        <w:tc>
          <w:tcPr>
            <w:tcW w:w="506" w:type="dxa"/>
            <w:tcBorders>
              <w:left w:val="nil"/>
            </w:tcBorders>
          </w:tcPr>
          <w:p>
            <w:pPr>
              <w:pStyle w:val="14"/>
              <w:spacing w:line="275" w:lineRule="exact"/>
              <w:ind w:left="109"/>
              <w:rPr>
                <w:sz w:val="24"/>
              </w:rPr>
            </w:pPr>
            <w:r>
              <w:rPr>
                <w:sz w:val="24"/>
              </w:rPr>
              <w:t>số</w:t>
            </w:r>
          </w:p>
        </w:tc>
      </w:tr>
    </w:tbl>
    <w:p>
      <w:pPr>
        <w:pStyle w:val="7"/>
        <w:rPr>
          <w:b/>
          <w:sz w:val="20"/>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90"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90" w:lineRule="exact"/>
              <w:rPr>
                <w:b/>
                <w:sz w:val="24"/>
              </w:rPr>
            </w:pPr>
            <w:r>
              <w:rPr>
                <w:b/>
                <w:sz w:val="24"/>
              </w:rPr>
              <w:t>Rule</w:t>
            </w:r>
          </w:p>
        </w:tc>
        <w:tc>
          <w:tcPr>
            <w:tcW w:w="5505" w:type="dxa"/>
            <w:shd w:val="clear" w:color="auto" w:fill="C6D9F1"/>
          </w:tcPr>
          <w:p>
            <w:pPr>
              <w:pStyle w:val="14"/>
              <w:spacing w:line="290"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4"/>
              <w:spacing w:line="275" w:lineRule="exact"/>
              <w:rPr>
                <w:sz w:val="24"/>
              </w:rPr>
            </w:pPr>
            <w:r>
              <w:rPr>
                <w:sz w:val="24"/>
              </w:rPr>
              <w:t>1</w:t>
            </w:r>
          </w:p>
        </w:tc>
        <w:tc>
          <w:tcPr>
            <w:tcW w:w="2985" w:type="dxa"/>
          </w:tcPr>
          <w:p>
            <w:pPr>
              <w:pStyle w:val="14"/>
              <w:tabs>
                <w:tab w:val="left" w:pos="902"/>
                <w:tab w:val="left" w:pos="1464"/>
                <w:tab w:val="left" w:pos="2296"/>
              </w:tabs>
              <w:spacing w:line="275" w:lineRule="exact"/>
              <w:rPr>
                <w:sz w:val="24"/>
              </w:rPr>
            </w:pPr>
            <w:r>
              <w:rPr>
                <w:sz w:val="24"/>
              </w:rPr>
              <w:t>Hiển</w:t>
            </w:r>
            <w:r>
              <w:rPr>
                <w:sz w:val="24"/>
              </w:rPr>
              <w:tab/>
            </w:r>
            <w:r>
              <w:rPr>
                <w:sz w:val="24"/>
              </w:rPr>
              <w:t>thị</w:t>
            </w:r>
            <w:r>
              <w:rPr>
                <w:sz w:val="24"/>
              </w:rPr>
              <w:tab/>
            </w:r>
            <w:r>
              <w:rPr>
                <w:sz w:val="24"/>
              </w:rPr>
              <w:t>danh</w:t>
            </w:r>
            <w:r>
              <w:rPr>
                <w:sz w:val="24"/>
              </w:rPr>
              <w:tab/>
            </w:r>
            <w:r>
              <w:rPr>
                <w:sz w:val="24"/>
              </w:rPr>
              <w:t>sách</w:t>
            </w:r>
          </w:p>
          <w:p>
            <w:pPr>
              <w:pStyle w:val="14"/>
              <w:spacing w:before="68"/>
              <w:rPr>
                <w:sz w:val="24"/>
              </w:rPr>
            </w:pPr>
            <w:r>
              <w:rPr>
                <w:sz w:val="24"/>
              </w:rPr>
              <w:t>sản phẩm</w:t>
            </w:r>
          </w:p>
        </w:tc>
        <w:tc>
          <w:tcPr>
            <w:tcW w:w="5505" w:type="dxa"/>
          </w:tcPr>
          <w:p>
            <w:pPr>
              <w:pStyle w:val="14"/>
              <w:spacing w:line="275" w:lineRule="exact"/>
              <w:rPr>
                <w:sz w:val="24"/>
              </w:rPr>
            </w:pPr>
            <w:r>
              <w:rPr>
                <w:sz w:val="24"/>
              </w:rPr>
              <w:t>hiển  thị đúng  dữ liệu, dữ liểu  đảm</w:t>
            </w:r>
            <w:r>
              <w:rPr>
                <w:spacing w:val="-4"/>
                <w:sz w:val="24"/>
              </w:rPr>
              <w:t xml:space="preserve"> </w:t>
            </w:r>
            <w:r>
              <w:rPr>
                <w:sz w:val="24"/>
              </w:rPr>
              <w:t>bảo đã</w:t>
            </w:r>
          </w:p>
          <w:p>
            <w:pPr>
              <w:pStyle w:val="14"/>
              <w:spacing w:before="68"/>
              <w:rPr>
                <w:sz w:val="24"/>
              </w:rPr>
            </w:pPr>
            <w:r>
              <w:rPr>
                <w:sz w:val="24"/>
              </w:rPr>
              <w:t xml:space="preserve">encode  trước  khi hiển thị, đảm bảo  </w:t>
            </w:r>
            <w:r>
              <w:rPr>
                <w:spacing w:val="3"/>
                <w:sz w:val="24"/>
              </w:rPr>
              <w:t xml:space="preserve"> </w:t>
            </w:r>
            <w:r>
              <w:rPr>
                <w:sz w:val="24"/>
              </w:rPr>
              <w:t>phân</w:t>
            </w:r>
          </w:p>
          <w:p>
            <w:pPr>
              <w:pStyle w:val="14"/>
              <w:spacing w:before="15" w:line="360" w:lineRule="atLeast"/>
              <w:rPr>
                <w:sz w:val="24"/>
              </w:rPr>
            </w:pPr>
            <w:r>
              <w:rPr>
                <w:sz w:val="24"/>
              </w:rPr>
              <w:t>trang khi đến số lượng sản phẩm nhất định nào đó.</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1" w:name="_TOC_250024"/>
      <w:r>
        <w:rPr>
          <w:color w:val="BC001B"/>
        </w:rPr>
        <w:t>UC06: Đặt</w:t>
      </w:r>
      <w:r>
        <w:rPr>
          <w:color w:val="BC001B"/>
          <w:spacing w:val="-2"/>
        </w:rPr>
        <w:t xml:space="preserve"> </w:t>
      </w:r>
      <w:bookmarkEnd w:id="21"/>
      <w:r>
        <w:rPr>
          <w:color w:val="BC001B"/>
        </w:rPr>
        <w:t>hàng</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10"/>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Đặt hàng</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các actor xem giỏ hàng, sửa giỏ hàng, xóa giỏ</w:t>
            </w:r>
          </w:p>
          <w:p>
            <w:pPr>
              <w:pStyle w:val="14"/>
              <w:spacing w:before="83"/>
              <w:rPr>
                <w:sz w:val="24"/>
              </w:rPr>
            </w:pPr>
            <w:r>
              <w:rPr>
                <w:sz w:val="24"/>
              </w:rPr>
              <w:t>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giỏ hàng</w:t>
            </w:r>
          </w:p>
          <w:p>
            <w:pPr>
              <w:pStyle w:val="14"/>
              <w:spacing w:line="360" w:lineRule="atLeast"/>
              <w:rPr>
                <w:sz w:val="24"/>
              </w:rPr>
            </w:pPr>
            <w:r>
              <w:rPr>
                <w:sz w:val="24"/>
              </w:rPr>
              <w:t>trên menu để xem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spacing w:line="290" w:lineRule="exact"/>
              <w:rPr>
                <w:sz w:val="24"/>
              </w:rPr>
            </w:pPr>
            <w:r>
              <w:rPr>
                <w:sz w:val="24"/>
              </w:rPr>
              <w:t>Có thông tin khách hàng hoặc khách hàng đã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Post</w:t>
            </w:r>
          </w:p>
          <w:p>
            <w:pPr>
              <w:pStyle w:val="14"/>
              <w:spacing w:before="83"/>
              <w:rPr>
                <w:b/>
                <w:sz w:val="24"/>
              </w:rPr>
            </w:pPr>
            <w:r>
              <w:rPr>
                <w:b/>
                <w:sz w:val="24"/>
              </w:rPr>
              <w:t>condition</w:t>
            </w:r>
          </w:p>
        </w:tc>
        <w:tc>
          <w:tcPr>
            <w:tcW w:w="7680" w:type="dxa"/>
            <w:gridSpan w:val="3"/>
          </w:tcPr>
          <w:p>
            <w:pPr>
              <w:pStyle w:val="14"/>
              <w:spacing w:line="275" w:lineRule="exact"/>
              <w:rPr>
                <w:sz w:val="24"/>
              </w:rPr>
            </w:pPr>
            <w:r>
              <w:rPr>
                <w:sz w:val="24"/>
              </w:rPr>
              <w:t>Hiện thị đủ thông tin giỏ hàng</w:t>
            </w:r>
          </w:p>
        </w:tc>
      </w:tr>
    </w:tbl>
    <w:p>
      <w:pPr>
        <w:pStyle w:val="7"/>
        <w:spacing w:before="5"/>
        <w:rPr>
          <w:rFonts w:ascii="Tahoma"/>
          <w:b/>
          <w:sz w:val="28"/>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4"/>
              <w:spacing w:line="290" w:lineRule="exact"/>
              <w:ind w:left="1788" w:right="1800"/>
              <w:jc w:val="center"/>
              <w:rPr>
                <w:b/>
                <w:sz w:val="24"/>
              </w:rPr>
            </w:pPr>
            <w:r>
              <w:rPr>
                <w:b/>
                <w:sz w:val="24"/>
              </w:rPr>
              <w:t>Actor</w:t>
            </w:r>
          </w:p>
        </w:tc>
        <w:tc>
          <w:tcPr>
            <w:tcW w:w="5190" w:type="dxa"/>
            <w:gridSpan w:val="2"/>
            <w:shd w:val="clear" w:color="auto" w:fill="C6D9F1"/>
          </w:tcPr>
          <w:p>
            <w:pPr>
              <w:pStyle w:val="14"/>
              <w:spacing w:line="290"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 xml:space="preserve">Actor  xem  danh  sách </w:t>
            </w:r>
            <w:r>
              <w:rPr>
                <w:spacing w:val="77"/>
                <w:sz w:val="24"/>
              </w:rPr>
              <w:t xml:space="preserve"> </w:t>
            </w:r>
            <w:r>
              <w:rPr>
                <w:sz w:val="24"/>
              </w:rPr>
              <w:t>các</w:t>
            </w:r>
          </w:p>
          <w:p>
            <w:pPr>
              <w:pStyle w:val="14"/>
              <w:spacing w:before="83"/>
              <w:rPr>
                <w:sz w:val="24"/>
              </w:rPr>
            </w:pPr>
            <w:r>
              <w:rPr>
                <w:sz w:val="24"/>
              </w:rPr>
              <w:t>sản phẩm trong giỏ hàng</w:t>
            </w:r>
            <w:r>
              <w:rPr>
                <w:spacing w:val="28"/>
                <w:sz w:val="24"/>
              </w:rPr>
              <w:t xml:space="preserve"> </w:t>
            </w:r>
            <w:r>
              <w:rPr>
                <w:sz w:val="24"/>
              </w:rPr>
              <w:t>và</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spacing w:line="275" w:lineRule="exact"/>
              <w:rPr>
                <w:sz w:val="24"/>
              </w:rPr>
            </w:pPr>
            <w:r>
              <w:rPr>
                <w:sz w:val="24"/>
              </w:rPr>
              <w:t>có thể xóa sản phẩm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tabs>
                <w:tab w:val="left" w:pos="639"/>
              </w:tabs>
              <w:spacing w:line="275" w:lineRule="exact"/>
              <w:rPr>
                <w:sz w:val="24"/>
              </w:rPr>
            </w:pPr>
            <w:r>
              <w:rPr>
                <w:sz w:val="24"/>
              </w:rPr>
              <w:t>Hệ</w:t>
            </w:r>
            <w:r>
              <w:rPr>
                <w:sz w:val="24"/>
              </w:rPr>
              <w:tab/>
            </w:r>
            <w:r>
              <w:rPr>
                <w:sz w:val="24"/>
              </w:rPr>
              <w:t>thống xác nhận xóa trả</w:t>
            </w:r>
            <w:r>
              <w:rPr>
                <w:spacing w:val="15"/>
                <w:sz w:val="24"/>
              </w:rPr>
              <w:t xml:space="preserve"> </w:t>
            </w:r>
            <w:r>
              <w:rPr>
                <w:sz w:val="24"/>
              </w:rPr>
              <w:t>về</w:t>
            </w:r>
          </w:p>
          <w:p>
            <w:pPr>
              <w:pStyle w:val="14"/>
              <w:spacing w:before="83"/>
              <w:rPr>
                <w:sz w:val="24"/>
              </w:rPr>
            </w:pPr>
            <w:r>
              <w:rPr>
                <w:sz w:val="24"/>
              </w:rPr>
              <w:t>danh sách đã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3</w:t>
            </w:r>
          </w:p>
        </w:tc>
        <w:tc>
          <w:tcPr>
            <w:tcW w:w="3690" w:type="dxa"/>
          </w:tcPr>
          <w:p>
            <w:pPr>
              <w:pStyle w:val="14"/>
              <w:spacing w:line="275" w:lineRule="exact"/>
              <w:rPr>
                <w:sz w:val="24"/>
              </w:rPr>
            </w:pPr>
            <w:r>
              <w:rPr>
                <w:sz w:val="24"/>
              </w:rPr>
              <w:t>Actor có thể chọn sản</w:t>
            </w:r>
            <w:r>
              <w:rPr>
                <w:spacing w:val="57"/>
                <w:sz w:val="24"/>
              </w:rPr>
              <w:t xml:space="preserve"> </w:t>
            </w:r>
            <w:r>
              <w:rPr>
                <w:sz w:val="24"/>
              </w:rPr>
              <w:t>phẩm</w:t>
            </w:r>
          </w:p>
          <w:p>
            <w:pPr>
              <w:pStyle w:val="14"/>
              <w:tabs>
                <w:tab w:val="left" w:pos="773"/>
                <w:tab w:val="left" w:pos="1287"/>
                <w:tab w:val="left" w:pos="1799"/>
                <w:tab w:val="left" w:pos="2650"/>
                <w:tab w:val="left" w:pos="3282"/>
              </w:tabs>
              <w:spacing w:before="9" w:line="376" w:lineRule="exact"/>
              <w:ind w:right="119"/>
              <w:rPr>
                <w:sz w:val="24"/>
              </w:rPr>
            </w:pPr>
            <w:r>
              <w:rPr>
                <w:sz w:val="24"/>
              </w:rPr>
              <w:t>nào</w:t>
            </w:r>
            <w:r>
              <w:rPr>
                <w:sz w:val="24"/>
              </w:rPr>
              <w:tab/>
            </w:r>
            <w:r>
              <w:rPr>
                <w:sz w:val="24"/>
              </w:rPr>
              <w:t>đó</w:t>
            </w:r>
            <w:r>
              <w:rPr>
                <w:sz w:val="24"/>
              </w:rPr>
              <w:tab/>
            </w:r>
            <w:r>
              <w:rPr>
                <w:sz w:val="24"/>
              </w:rPr>
              <w:t>để</w:t>
            </w:r>
            <w:r>
              <w:rPr>
                <w:sz w:val="24"/>
              </w:rPr>
              <w:tab/>
            </w:r>
            <w:r>
              <w:rPr>
                <w:sz w:val="24"/>
              </w:rPr>
              <w:t>chỉnh</w:t>
            </w:r>
            <w:r>
              <w:rPr>
                <w:sz w:val="24"/>
              </w:rPr>
              <w:tab/>
            </w:r>
            <w:r>
              <w:rPr>
                <w:sz w:val="24"/>
              </w:rPr>
              <w:t>sửa</w:t>
            </w:r>
            <w:r>
              <w:rPr>
                <w:sz w:val="24"/>
              </w:rPr>
              <w:tab/>
            </w:r>
            <w:r>
              <w:rPr>
                <w:spacing w:val="-9"/>
                <w:sz w:val="24"/>
              </w:rPr>
              <w:t xml:space="preserve">số </w:t>
            </w:r>
            <w:r>
              <w:rPr>
                <w:sz w:val="24"/>
              </w:rPr>
              <w:t>lượng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w:t>
            </w:r>
            <w:r>
              <w:rPr>
                <w:spacing w:val="-6"/>
                <w:sz w:val="24"/>
              </w:rPr>
              <w:t xml:space="preserve"> </w:t>
            </w:r>
            <w:r>
              <w:rPr>
                <w:sz w:val="24"/>
              </w:rPr>
              <w:t>của</w:t>
            </w:r>
          </w:p>
          <w:p>
            <w:pPr>
              <w:pStyle w:val="14"/>
              <w:spacing w:before="68" w:line="295" w:lineRule="auto"/>
              <w:ind w:right="119"/>
              <w:rPr>
                <w:sz w:val="24"/>
              </w:rPr>
            </w:pPr>
            <w:r>
              <w:rPr>
                <w:spacing w:val="-6"/>
                <w:sz w:val="24"/>
              </w:rPr>
              <w:t xml:space="preserve">actor, </w:t>
            </w:r>
            <w:r>
              <w:rPr>
                <w:sz w:val="24"/>
              </w:rPr>
              <w:t xml:space="preserve">lấy giá trị chỉnh sửa và trả về  sản  phẩm  đã  chỉnh  sửa </w:t>
            </w:r>
            <w:r>
              <w:rPr>
                <w:spacing w:val="46"/>
                <w:sz w:val="24"/>
              </w:rPr>
              <w:t xml:space="preserve"> </w:t>
            </w:r>
            <w:r>
              <w:rPr>
                <w:spacing w:val="-5"/>
                <w:sz w:val="24"/>
              </w:rPr>
              <w:t>cho</w:t>
            </w:r>
          </w:p>
          <w:p>
            <w:pPr>
              <w:pStyle w:val="14"/>
              <w:spacing w:before="17"/>
              <w:rPr>
                <w:sz w:val="24"/>
              </w:rPr>
            </w:pPr>
            <w:r>
              <w:rPr>
                <w:sz w:val="24"/>
              </w:rPr>
              <w:t>actor.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5</w:t>
            </w:r>
          </w:p>
        </w:tc>
        <w:tc>
          <w:tcPr>
            <w:tcW w:w="3690" w:type="dxa"/>
          </w:tcPr>
          <w:p>
            <w:pPr>
              <w:pStyle w:val="14"/>
              <w:spacing w:line="275" w:lineRule="exact"/>
              <w:rPr>
                <w:sz w:val="24"/>
              </w:rPr>
            </w:pPr>
            <w:r>
              <w:rPr>
                <w:sz w:val="24"/>
              </w:rPr>
              <w:t>Actor có thể mua tiếp các</w:t>
            </w:r>
          </w:p>
          <w:p>
            <w:pPr>
              <w:pStyle w:val="14"/>
              <w:spacing w:before="68"/>
              <w:rPr>
                <w:sz w:val="24"/>
              </w:rPr>
            </w:pPr>
            <w:r>
              <w:rPr>
                <w:sz w:val="24"/>
              </w:rPr>
              <w:t>sản phẩm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6</w:t>
            </w:r>
          </w:p>
        </w:tc>
        <w:tc>
          <w:tcPr>
            <w:tcW w:w="4485" w:type="dxa"/>
          </w:tcPr>
          <w:p>
            <w:pPr>
              <w:pStyle w:val="14"/>
              <w:spacing w:line="295" w:lineRule="auto"/>
              <w:rPr>
                <w:sz w:val="24"/>
              </w:rPr>
            </w:pPr>
            <w:r>
              <w:rPr>
                <w:sz w:val="24"/>
              </w:rPr>
              <w:t>Hệ thống xác nhận yêu cầu, quay trở về trang chủ để actor chọn sản</w:t>
            </w:r>
          </w:p>
          <w:p>
            <w:pPr>
              <w:pStyle w:val="14"/>
              <w:spacing w:before="1"/>
              <w:rPr>
                <w:sz w:val="24"/>
              </w:rPr>
            </w:pPr>
            <w:r>
              <w:rPr>
                <w:sz w:val="24"/>
              </w:rPr>
              <w:t>phẩm mua tiếp.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7</w:t>
            </w:r>
          </w:p>
        </w:tc>
        <w:tc>
          <w:tcPr>
            <w:tcW w:w="3690" w:type="dxa"/>
          </w:tcPr>
          <w:p>
            <w:pPr>
              <w:pStyle w:val="14"/>
              <w:spacing w:line="290" w:lineRule="exact"/>
              <w:rPr>
                <w:sz w:val="24"/>
              </w:rPr>
            </w:pPr>
            <w:r>
              <w:rPr>
                <w:sz w:val="24"/>
              </w:rPr>
              <w:t>Actor lúc này có thể yêu cầu</w:t>
            </w:r>
          </w:p>
          <w:p>
            <w:pPr>
              <w:pStyle w:val="14"/>
              <w:spacing w:before="68"/>
              <w:rPr>
                <w:sz w:val="24"/>
              </w:rPr>
            </w:pPr>
            <w:r>
              <w:rPr>
                <w:sz w:val="24"/>
              </w:rPr>
              <w:t>đặt đơn hàng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và</w:t>
            </w:r>
          </w:p>
          <w:p>
            <w:pPr>
              <w:pStyle w:val="14"/>
              <w:spacing w:before="15" w:line="360" w:lineRule="atLeast"/>
              <w:rPr>
                <w:sz w:val="24"/>
              </w:rPr>
            </w:pPr>
            <w:r>
              <w:rPr>
                <w:sz w:val="24"/>
              </w:rPr>
              <w:t>yêu cầu actor điền thông tin nếu chưa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9</w:t>
            </w:r>
          </w:p>
        </w:tc>
        <w:tc>
          <w:tcPr>
            <w:tcW w:w="3690" w:type="dxa"/>
          </w:tcPr>
          <w:p>
            <w:pPr>
              <w:pStyle w:val="14"/>
              <w:spacing w:line="275" w:lineRule="exact"/>
              <w:rPr>
                <w:sz w:val="24"/>
              </w:rPr>
            </w:pPr>
            <w:r>
              <w:rPr>
                <w:sz w:val="24"/>
              </w:rPr>
              <w:t>Actor đã có đủ thông tin yêu</w:t>
            </w:r>
          </w:p>
          <w:p>
            <w:pPr>
              <w:pStyle w:val="14"/>
              <w:spacing w:before="68"/>
              <w:rPr>
                <w:sz w:val="24"/>
              </w:rPr>
            </w:pPr>
            <w:r>
              <w:rPr>
                <w:sz w:val="24"/>
              </w:rPr>
              <w:t>cầu</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10</w:t>
            </w:r>
          </w:p>
        </w:tc>
        <w:tc>
          <w:tcPr>
            <w:tcW w:w="4485" w:type="dxa"/>
          </w:tcPr>
          <w:p>
            <w:pPr>
              <w:pStyle w:val="14"/>
              <w:spacing w:line="290" w:lineRule="exact"/>
              <w:rPr>
                <w:sz w:val="24"/>
              </w:rPr>
            </w:pPr>
            <w:r>
              <w:rPr>
                <w:sz w:val="24"/>
              </w:rPr>
              <w:t>Hệ</w:t>
            </w:r>
            <w:r>
              <w:rPr>
                <w:spacing w:val="59"/>
                <w:sz w:val="24"/>
              </w:rPr>
              <w:t xml:space="preserve"> </w:t>
            </w:r>
            <w:r>
              <w:rPr>
                <w:sz w:val="24"/>
              </w:rPr>
              <w:t>thống</w:t>
            </w:r>
            <w:r>
              <w:rPr>
                <w:spacing w:val="59"/>
                <w:sz w:val="24"/>
              </w:rPr>
              <w:t xml:space="preserve"> </w:t>
            </w:r>
            <w:r>
              <w:rPr>
                <w:sz w:val="24"/>
              </w:rPr>
              <w:t>xác</w:t>
            </w:r>
            <w:r>
              <w:rPr>
                <w:spacing w:val="60"/>
                <w:sz w:val="24"/>
              </w:rPr>
              <w:t xml:space="preserve"> </w:t>
            </w:r>
            <w:r>
              <w:rPr>
                <w:sz w:val="24"/>
              </w:rPr>
              <w:t>nhận</w:t>
            </w:r>
            <w:r>
              <w:rPr>
                <w:spacing w:val="59"/>
                <w:sz w:val="24"/>
              </w:rPr>
              <w:t xml:space="preserve"> </w:t>
            </w:r>
            <w:r>
              <w:rPr>
                <w:sz w:val="24"/>
              </w:rPr>
              <w:t>và</w:t>
            </w:r>
            <w:r>
              <w:rPr>
                <w:spacing w:val="59"/>
                <w:sz w:val="24"/>
              </w:rPr>
              <w:t xml:space="preserve"> </w:t>
            </w:r>
            <w:r>
              <w:rPr>
                <w:sz w:val="24"/>
              </w:rPr>
              <w:t>tiến</w:t>
            </w:r>
            <w:r>
              <w:rPr>
                <w:spacing w:val="60"/>
                <w:sz w:val="24"/>
              </w:rPr>
              <w:t xml:space="preserve"> </w:t>
            </w:r>
            <w:r>
              <w:rPr>
                <w:sz w:val="24"/>
              </w:rPr>
              <w:t>hành</w:t>
            </w:r>
          </w:p>
          <w:p>
            <w:pPr>
              <w:pStyle w:val="14"/>
              <w:spacing w:before="68"/>
              <w:rPr>
                <w:sz w:val="24"/>
              </w:rPr>
            </w:pPr>
            <w:r>
              <w:rPr>
                <w:sz w:val="24"/>
              </w:rPr>
              <w:t>đặt đơn hàng</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4"/>
              <w:spacing w:line="290" w:lineRule="exact"/>
              <w:rPr>
                <w:sz w:val="24"/>
              </w:rPr>
            </w:pPr>
            <w:r>
              <w:rPr>
                <w:sz w:val="24"/>
              </w:rPr>
              <w:t>1</w:t>
            </w:r>
          </w:p>
        </w:tc>
        <w:tc>
          <w:tcPr>
            <w:tcW w:w="2985" w:type="dxa"/>
          </w:tcPr>
          <w:p>
            <w:pPr>
              <w:pStyle w:val="14"/>
              <w:tabs>
                <w:tab w:val="left" w:pos="902"/>
                <w:tab w:val="left" w:pos="1464"/>
                <w:tab w:val="left" w:pos="2296"/>
              </w:tabs>
              <w:spacing w:line="295" w:lineRule="auto"/>
              <w:ind w:right="125"/>
              <w:rPr>
                <w:sz w:val="24"/>
              </w:rPr>
            </w:pPr>
            <w:r>
              <w:rPr>
                <w:sz w:val="24"/>
              </w:rPr>
              <w:t>Hiển</w:t>
            </w:r>
            <w:r>
              <w:rPr>
                <w:sz w:val="24"/>
              </w:rPr>
              <w:tab/>
            </w:r>
            <w:r>
              <w:rPr>
                <w:sz w:val="24"/>
              </w:rPr>
              <w:t>thị</w:t>
            </w:r>
            <w:r>
              <w:rPr>
                <w:sz w:val="24"/>
              </w:rPr>
              <w:tab/>
            </w:r>
            <w:r>
              <w:rPr>
                <w:sz w:val="24"/>
              </w:rPr>
              <w:t>danh</w:t>
            </w:r>
            <w:r>
              <w:rPr>
                <w:sz w:val="24"/>
              </w:rPr>
              <w:tab/>
            </w:r>
            <w:r>
              <w:rPr>
                <w:spacing w:val="-5"/>
                <w:sz w:val="24"/>
              </w:rPr>
              <w:t xml:space="preserve">sách </w:t>
            </w:r>
            <w:r>
              <w:rPr>
                <w:sz w:val="24"/>
              </w:rPr>
              <w:t>sản phẩm</w:t>
            </w:r>
          </w:p>
        </w:tc>
        <w:tc>
          <w:tcPr>
            <w:tcW w:w="5505" w:type="dxa"/>
          </w:tcPr>
          <w:p>
            <w:pPr>
              <w:pStyle w:val="14"/>
              <w:spacing w:line="295" w:lineRule="auto"/>
              <w:ind w:right="117"/>
              <w:jc w:val="both"/>
              <w:rPr>
                <w:sz w:val="24"/>
              </w:rPr>
            </w:pPr>
            <w:r>
              <w:rPr>
                <w:sz w:val="24"/>
              </w:rPr>
              <w:t>hiển thị đúng dữ liệu, dữ liểu đảm bảo đã encode trước khi hiển thị, đảm bảo phân trang khi đến số lượng sản phẩm nhất định</w:t>
            </w:r>
          </w:p>
          <w:p>
            <w:pPr>
              <w:pStyle w:val="14"/>
              <w:spacing w:before="17"/>
              <w:jc w:val="both"/>
              <w:rPr>
                <w:sz w:val="24"/>
              </w:rPr>
            </w:pPr>
            <w:r>
              <w:rPr>
                <w:sz w:val="24"/>
              </w:rPr>
              <w:t>nào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tcPr>
          <w:p>
            <w:pPr>
              <w:pStyle w:val="14"/>
              <w:spacing w:line="275" w:lineRule="exact"/>
              <w:rPr>
                <w:sz w:val="24"/>
              </w:rPr>
            </w:pPr>
            <w:r>
              <w:rPr>
                <w:sz w:val="24"/>
              </w:rPr>
              <w:t>2</w:t>
            </w:r>
          </w:p>
        </w:tc>
        <w:tc>
          <w:tcPr>
            <w:tcW w:w="2985" w:type="dxa"/>
          </w:tcPr>
          <w:p>
            <w:pPr>
              <w:pStyle w:val="14"/>
              <w:spacing w:line="275" w:lineRule="exact"/>
              <w:rPr>
                <w:sz w:val="24"/>
              </w:rPr>
            </w:pPr>
            <w:r>
              <w:rPr>
                <w:sz w:val="24"/>
              </w:rPr>
              <w:t>Đảm bảo có đủ thông</w:t>
            </w:r>
          </w:p>
          <w:p>
            <w:pPr>
              <w:pStyle w:val="14"/>
              <w:spacing w:before="68"/>
              <w:rPr>
                <w:sz w:val="24"/>
              </w:rPr>
            </w:pPr>
            <w:r>
              <w:rPr>
                <w:sz w:val="24"/>
              </w:rPr>
              <w:t>tin</w:t>
            </w:r>
          </w:p>
        </w:tc>
        <w:tc>
          <w:tcPr>
            <w:tcW w:w="5505" w:type="dxa"/>
          </w:tcPr>
          <w:p>
            <w:pPr>
              <w:pStyle w:val="14"/>
              <w:spacing w:line="275" w:lineRule="exact"/>
              <w:rPr>
                <w:sz w:val="24"/>
              </w:rPr>
            </w:pPr>
            <w:r>
              <w:rPr>
                <w:sz w:val="24"/>
              </w:rPr>
              <w:t>Phải có đủ thông tin khách hàng mới đặt</w:t>
            </w:r>
          </w:p>
          <w:p>
            <w:pPr>
              <w:pStyle w:val="14"/>
              <w:spacing w:before="68"/>
              <w:rPr>
                <w:sz w:val="24"/>
              </w:rPr>
            </w:pPr>
            <w:r>
              <w:rPr>
                <w:sz w:val="24"/>
              </w:rPr>
              <w:t>hàng được</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rPr>
          <w:b/>
          <w:sz w:val="20"/>
        </w:rPr>
      </w:pPr>
    </w:p>
    <w:p>
      <w:pPr>
        <w:pStyle w:val="7"/>
        <w:spacing w:before="11"/>
        <w:rPr>
          <w:b/>
          <w:sz w:val="20"/>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2" w:name="_TOC_250023"/>
      <w:r>
        <w:rPr>
          <w:color w:val="BC001B"/>
        </w:rPr>
        <w:t>UC07: Quản lý danh</w:t>
      </w:r>
      <w:r>
        <w:rPr>
          <w:color w:val="BC001B"/>
          <w:spacing w:val="-4"/>
        </w:rPr>
        <w:t xml:space="preserve"> </w:t>
      </w:r>
      <w:bookmarkEnd w:id="22"/>
      <w:r>
        <w:rPr>
          <w:color w:val="BC001B"/>
        </w:rPr>
        <w:t>mục</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9"/>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danh mục</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thêm, xóa, sửa các danh mục như: sản</w:t>
            </w:r>
          </w:p>
          <w:p>
            <w:pPr>
              <w:pStyle w:val="14"/>
              <w:spacing w:before="68"/>
              <w:rPr>
                <w:sz w:val="24"/>
              </w:rPr>
            </w:pPr>
            <w:r>
              <w:rPr>
                <w:sz w:val="24"/>
              </w:rPr>
              <w:t>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890" w:type="dxa"/>
            <w:shd w:val="clear" w:color="auto" w:fill="C6D9F1"/>
          </w:tcPr>
          <w:p>
            <w:pPr>
              <w:pStyle w:val="14"/>
              <w:spacing w:line="290" w:lineRule="exact"/>
              <w:rPr>
                <w:b/>
                <w:sz w:val="24"/>
              </w:rPr>
            </w:pPr>
            <w:r>
              <w:rPr>
                <w:b/>
                <w:sz w:val="24"/>
              </w:rPr>
              <w:t>Actor</w:t>
            </w:r>
          </w:p>
        </w:tc>
        <w:tc>
          <w:tcPr>
            <w:tcW w:w="3075" w:type="dxa"/>
          </w:tcPr>
          <w:p>
            <w:pPr>
              <w:pStyle w:val="14"/>
              <w:spacing w:line="290" w:lineRule="exact"/>
              <w:rPr>
                <w:sz w:val="24"/>
              </w:rPr>
            </w:pPr>
            <w:r>
              <w:rPr>
                <w:sz w:val="24"/>
              </w:rPr>
              <w:t>Admin, Staff</w:t>
            </w:r>
          </w:p>
        </w:tc>
        <w:tc>
          <w:tcPr>
            <w:tcW w:w="1290" w:type="dxa"/>
            <w:shd w:val="clear" w:color="auto" w:fill="C6D9F1"/>
          </w:tcPr>
          <w:p>
            <w:pPr>
              <w:pStyle w:val="14"/>
              <w:spacing w:line="290" w:lineRule="exact"/>
              <w:rPr>
                <w:b/>
                <w:sz w:val="24"/>
              </w:rPr>
            </w:pPr>
            <w:r>
              <w:rPr>
                <w:b/>
                <w:sz w:val="24"/>
              </w:rPr>
              <w:t>Trigger</w:t>
            </w:r>
          </w:p>
        </w:tc>
        <w:tc>
          <w:tcPr>
            <w:tcW w:w="3315" w:type="dxa"/>
          </w:tcPr>
          <w:p>
            <w:pPr>
              <w:pStyle w:val="14"/>
              <w:spacing w:line="295" w:lineRule="auto"/>
              <w:ind w:right="114"/>
              <w:jc w:val="both"/>
              <w:rPr>
                <w:sz w:val="24"/>
              </w:rPr>
            </w:pPr>
            <w:r>
              <w:rPr>
                <w:sz w:val="24"/>
              </w:rPr>
              <w:t>Actor bấm các nút trong danh mục: Sản phẩm, loại sản phẩm, nhà sản</w:t>
            </w:r>
          </w:p>
          <w:p>
            <w:pPr>
              <w:pStyle w:val="14"/>
              <w:spacing w:before="17"/>
              <w:rPr>
                <w:sz w:val="24"/>
              </w:rPr>
            </w:pPr>
            <w:r>
              <w:rPr>
                <w:sz w:val="24"/>
              </w:rPr>
              <w:t>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90" w:lineRule="exact"/>
              <w:rPr>
                <w:sz w:val="24"/>
              </w:rPr>
            </w:pPr>
            <w:r>
              <w:rPr>
                <w:sz w:val="24"/>
              </w:rPr>
              <w:t>Hiện thị đủ thông tin giỏ hàng</w:t>
            </w:r>
          </w:p>
        </w:tc>
      </w:tr>
    </w:tbl>
    <w:p>
      <w:pPr>
        <w:pStyle w:val="7"/>
        <w:spacing w:before="8"/>
        <w:rPr>
          <w:rFonts w:ascii="Tahoma"/>
          <w:b/>
          <w:sz w:val="29"/>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spacing w:line="275" w:lineRule="exact"/>
              <w:rPr>
                <w:sz w:val="24"/>
              </w:rPr>
            </w:pPr>
            <w:r>
              <w:rPr>
                <w:sz w:val="24"/>
              </w:rPr>
              <w:t>1</w:t>
            </w:r>
          </w:p>
        </w:tc>
        <w:tc>
          <w:tcPr>
            <w:tcW w:w="3690" w:type="dxa"/>
          </w:tcPr>
          <w:p>
            <w:pPr>
              <w:pStyle w:val="14"/>
              <w:spacing w:line="275" w:lineRule="exact"/>
              <w:jc w:val="both"/>
              <w:rPr>
                <w:sz w:val="24"/>
              </w:rPr>
            </w:pPr>
            <w:r>
              <w:rPr>
                <w:sz w:val="24"/>
              </w:rPr>
              <w:t>Actor có thể thêm, xóa,</w:t>
            </w:r>
            <w:r>
              <w:rPr>
                <w:spacing w:val="73"/>
                <w:sz w:val="24"/>
              </w:rPr>
              <w:t xml:space="preserve"> </w:t>
            </w:r>
            <w:r>
              <w:rPr>
                <w:sz w:val="24"/>
              </w:rPr>
              <w:t>sửa</w:t>
            </w:r>
          </w:p>
          <w:p>
            <w:pPr>
              <w:pStyle w:val="14"/>
              <w:spacing w:before="15" w:line="360" w:lineRule="atLeast"/>
              <w:ind w:right="114"/>
              <w:jc w:val="both"/>
              <w:rPr>
                <w:sz w:val="24"/>
              </w:rPr>
            </w:pPr>
            <w:r>
              <w:rPr>
                <w:sz w:val="24"/>
              </w:rPr>
              <w:t>các danh mục như: sản phẩm, loại sản phẩm, nhà sản xuất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5" w:lineRule="auto"/>
              <w:ind w:right="113"/>
              <w:jc w:val="both"/>
              <w:rPr>
                <w:sz w:val="24"/>
              </w:rPr>
            </w:pPr>
            <w:r>
              <w:rPr>
                <w:sz w:val="24"/>
              </w:rPr>
              <w:t>Hệ thống xác nhận yêu cầu của actor và trả về trang thêm, sửa, xóa cho actor để actor nhập</w:t>
            </w:r>
            <w:r>
              <w:rPr>
                <w:spacing w:val="72"/>
                <w:sz w:val="24"/>
              </w:rPr>
              <w:t xml:space="preserve"> </w:t>
            </w:r>
            <w:r>
              <w:rPr>
                <w:spacing w:val="-3"/>
                <w:sz w:val="24"/>
              </w:rPr>
              <w:t>thông</w:t>
            </w:r>
          </w:p>
          <w:p>
            <w:pPr>
              <w:pStyle w:val="14"/>
              <w:spacing w:before="17"/>
              <w:jc w:val="both"/>
              <w:rPr>
                <w:sz w:val="24"/>
              </w:rPr>
            </w:pPr>
            <w:r>
              <w:rPr>
                <w:sz w:val="24"/>
              </w:rPr>
              <w:t>tin cần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3</w:t>
            </w:r>
          </w:p>
        </w:tc>
        <w:tc>
          <w:tcPr>
            <w:tcW w:w="3690" w:type="dxa"/>
          </w:tcPr>
          <w:p>
            <w:pPr>
              <w:pStyle w:val="14"/>
              <w:tabs>
                <w:tab w:val="left" w:pos="948"/>
                <w:tab w:val="left" w:pos="1727"/>
                <w:tab w:val="left" w:pos="2625"/>
              </w:tabs>
              <w:spacing w:line="275" w:lineRule="exact"/>
              <w:rPr>
                <w:sz w:val="24"/>
              </w:rPr>
            </w:pPr>
            <w:r>
              <w:rPr>
                <w:sz w:val="24"/>
              </w:rPr>
              <w:t>Actor</w:t>
            </w:r>
            <w:r>
              <w:rPr>
                <w:sz w:val="24"/>
              </w:rPr>
              <w:tab/>
            </w:r>
            <w:r>
              <w:rPr>
                <w:sz w:val="24"/>
              </w:rPr>
              <w:t>chọn</w:t>
            </w:r>
            <w:r>
              <w:rPr>
                <w:sz w:val="24"/>
              </w:rPr>
              <w:tab/>
            </w:r>
            <w:r>
              <w:rPr>
                <w:sz w:val="24"/>
              </w:rPr>
              <w:t>thông</w:t>
            </w:r>
            <w:r>
              <w:rPr>
                <w:sz w:val="24"/>
              </w:rPr>
              <w:tab/>
            </w:r>
            <w:r>
              <w:rPr>
                <w:sz w:val="24"/>
              </w:rPr>
              <w:t>tin</w:t>
            </w:r>
            <w:r>
              <w:rPr>
                <w:spacing w:val="20"/>
                <w:sz w:val="24"/>
              </w:rPr>
              <w:t xml:space="preserve"> </w:t>
            </w:r>
            <w:r>
              <w:rPr>
                <w:sz w:val="24"/>
              </w:rPr>
              <w:t>cần</w:t>
            </w:r>
          </w:p>
          <w:p>
            <w:pPr>
              <w:pStyle w:val="14"/>
              <w:spacing w:before="68"/>
              <w:rPr>
                <w:sz w:val="24"/>
              </w:rPr>
            </w:pPr>
            <w:r>
              <w:rPr>
                <w:sz w:val="24"/>
              </w:rPr>
              <w:t>chỉnh sửa rồi submit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4</w:t>
            </w:r>
          </w:p>
        </w:tc>
        <w:tc>
          <w:tcPr>
            <w:tcW w:w="4485" w:type="dxa"/>
          </w:tcPr>
          <w:p>
            <w:pPr>
              <w:pStyle w:val="14"/>
              <w:spacing w:line="290" w:lineRule="exact"/>
              <w:rPr>
                <w:sz w:val="24"/>
              </w:rPr>
            </w:pPr>
            <w:r>
              <w:rPr>
                <w:sz w:val="24"/>
              </w:rPr>
              <w:t>Hệ thống xác nhận yêu cầu của</w:t>
            </w:r>
          </w:p>
        </w:tc>
      </w:tr>
    </w:tbl>
    <w:p>
      <w:pPr>
        <w:spacing w:after="0" w:line="290" w:lineRule="exact"/>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4485" w:type="dxa"/>
          </w:tcPr>
          <w:p>
            <w:pPr>
              <w:pStyle w:val="14"/>
              <w:spacing w:line="275" w:lineRule="exact"/>
              <w:jc w:val="both"/>
              <w:rPr>
                <w:sz w:val="24"/>
              </w:rPr>
            </w:pPr>
            <w:r>
              <w:rPr>
                <w:sz w:val="24"/>
              </w:rPr>
              <w:t>actor, thực hiện yêu cầu thêm,</w:t>
            </w:r>
          </w:p>
          <w:p>
            <w:pPr>
              <w:pStyle w:val="14"/>
              <w:spacing w:before="15" w:line="360" w:lineRule="atLeast"/>
              <w:ind w:right="114"/>
              <w:jc w:val="both"/>
              <w:rPr>
                <w:sz w:val="24"/>
              </w:rPr>
            </w:pPr>
            <w:r>
              <w:rPr>
                <w:sz w:val="24"/>
              </w:rPr>
              <w:t>xóa, sửa của actor và trả về danh sách các danh mục đã được thêm, xóa, sửa.</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4"/>
              <w:spacing w:line="290" w:lineRule="exact"/>
              <w:rPr>
                <w:sz w:val="24"/>
              </w:rPr>
            </w:pPr>
            <w:r>
              <w:rPr>
                <w:sz w:val="24"/>
              </w:rPr>
              <w:t>1</w:t>
            </w:r>
          </w:p>
        </w:tc>
        <w:tc>
          <w:tcPr>
            <w:tcW w:w="2985" w:type="dxa"/>
          </w:tcPr>
          <w:p>
            <w:pPr>
              <w:pStyle w:val="14"/>
              <w:tabs>
                <w:tab w:val="left" w:pos="902"/>
                <w:tab w:val="left" w:pos="1464"/>
                <w:tab w:val="left" w:pos="2296"/>
              </w:tabs>
              <w:spacing w:line="295" w:lineRule="auto"/>
              <w:ind w:right="125"/>
              <w:rPr>
                <w:sz w:val="24"/>
              </w:rPr>
            </w:pPr>
            <w:r>
              <w:rPr>
                <w:sz w:val="24"/>
              </w:rPr>
              <w:t>Hiển</w:t>
            </w:r>
            <w:r>
              <w:rPr>
                <w:sz w:val="24"/>
              </w:rPr>
              <w:tab/>
            </w:r>
            <w:r>
              <w:rPr>
                <w:sz w:val="24"/>
              </w:rPr>
              <w:t>thị</w:t>
            </w:r>
            <w:r>
              <w:rPr>
                <w:sz w:val="24"/>
              </w:rPr>
              <w:tab/>
            </w:r>
            <w:r>
              <w:rPr>
                <w:sz w:val="24"/>
              </w:rPr>
              <w:t>danh</w:t>
            </w:r>
            <w:r>
              <w:rPr>
                <w:sz w:val="24"/>
              </w:rPr>
              <w:tab/>
            </w:r>
            <w:r>
              <w:rPr>
                <w:spacing w:val="-5"/>
                <w:sz w:val="24"/>
              </w:rPr>
              <w:t xml:space="preserve">sách </w:t>
            </w:r>
            <w:r>
              <w:rPr>
                <w:sz w:val="24"/>
              </w:rPr>
              <w:t>sản phẩm</w:t>
            </w:r>
          </w:p>
        </w:tc>
        <w:tc>
          <w:tcPr>
            <w:tcW w:w="5505" w:type="dxa"/>
          </w:tcPr>
          <w:p>
            <w:pPr>
              <w:pStyle w:val="14"/>
              <w:spacing w:line="295" w:lineRule="auto"/>
              <w:ind w:right="117"/>
              <w:jc w:val="both"/>
              <w:rPr>
                <w:sz w:val="24"/>
              </w:rPr>
            </w:pPr>
            <w:r>
              <w:rPr>
                <w:sz w:val="24"/>
              </w:rPr>
              <w:t>hiển thị đúng dữ liệu, dữ liểu đảm bảo đã encode trước khi hiển thị, đảm bảo phân trang khi đến số lượng sản phẩm nhất định</w:t>
            </w:r>
          </w:p>
          <w:p>
            <w:pPr>
              <w:pStyle w:val="14"/>
              <w:spacing w:before="17"/>
              <w:jc w:val="both"/>
              <w:rPr>
                <w:sz w:val="24"/>
              </w:rPr>
            </w:pPr>
            <w:r>
              <w:rPr>
                <w:sz w:val="24"/>
              </w:rPr>
              <w:t>nào đó.</w:t>
            </w:r>
          </w:p>
        </w:tc>
      </w:tr>
    </w:tbl>
    <w:p>
      <w:pPr>
        <w:pStyle w:val="7"/>
        <w:spacing w:before="3"/>
        <w:rPr>
          <w:b/>
          <w:sz w:val="28"/>
        </w:rPr>
      </w:pPr>
    </w:p>
    <w:p>
      <w:pPr>
        <w:spacing w:before="0" w:line="309"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17" w:after="0" w:line="240" w:lineRule="auto"/>
        <w:ind w:left="1360" w:right="0" w:hanging="720"/>
        <w:jc w:val="left"/>
      </w:pPr>
      <w:bookmarkStart w:id="23" w:name="_TOC_250022"/>
      <w:r>
        <w:rPr>
          <w:color w:val="BC001B"/>
        </w:rPr>
        <w:t>UC08: Quản lý nhập</w:t>
      </w:r>
      <w:r>
        <w:rPr>
          <w:color w:val="BC001B"/>
          <w:spacing w:val="-4"/>
        </w:rPr>
        <w:t xml:space="preserve"> </w:t>
      </w:r>
      <w:bookmarkEnd w:id="23"/>
      <w:r>
        <w:rPr>
          <w:color w:val="BC001B"/>
        </w:rPr>
        <w:t>xuất</w:t>
      </w:r>
    </w:p>
    <w:p>
      <w:pPr>
        <w:pStyle w:val="7"/>
        <w:spacing w:before="8"/>
        <w:rPr>
          <w:sz w:val="50"/>
        </w:rPr>
      </w:pPr>
    </w:p>
    <w:p>
      <w:pPr>
        <w:spacing w:before="1"/>
        <w:ind w:left="640" w:right="0" w:firstLine="0"/>
        <w:jc w:val="left"/>
        <w:rPr>
          <w:rFonts w:ascii="Tahoma" w:hAnsi="Tahoma"/>
          <w:b/>
          <w:sz w:val="24"/>
        </w:rPr>
      </w:pPr>
      <w:r>
        <w:rPr>
          <w:rFonts w:ascii="Tahoma" w:hAnsi="Tahoma"/>
          <w:b/>
          <w:sz w:val="24"/>
        </w:rPr>
        <w:t>Mô tả Use Case</w:t>
      </w:r>
    </w:p>
    <w:p>
      <w:pPr>
        <w:pStyle w:val="7"/>
        <w:spacing w:before="9"/>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Name</w:t>
            </w:r>
          </w:p>
        </w:tc>
        <w:tc>
          <w:tcPr>
            <w:tcW w:w="3075" w:type="dxa"/>
          </w:tcPr>
          <w:p>
            <w:pPr>
              <w:pStyle w:val="14"/>
              <w:spacing w:line="290" w:lineRule="exact"/>
              <w:rPr>
                <w:sz w:val="24"/>
              </w:rPr>
            </w:pPr>
            <w:r>
              <w:rPr>
                <w:sz w:val="24"/>
              </w:rPr>
              <w:t>Quản lý nhập xuất</w:t>
            </w:r>
          </w:p>
        </w:tc>
        <w:tc>
          <w:tcPr>
            <w:tcW w:w="1290" w:type="dxa"/>
            <w:shd w:val="clear" w:color="auto" w:fill="C6D9F1"/>
          </w:tcPr>
          <w:p>
            <w:pPr>
              <w:pStyle w:val="14"/>
              <w:spacing w:line="290" w:lineRule="exact"/>
              <w:rPr>
                <w:b/>
                <w:sz w:val="24"/>
              </w:rPr>
            </w:pPr>
            <w:r>
              <w:rPr>
                <w:b/>
                <w:sz w:val="24"/>
              </w:rPr>
              <w:t>Code</w:t>
            </w:r>
          </w:p>
        </w:tc>
        <w:tc>
          <w:tcPr>
            <w:tcW w:w="3315" w:type="dxa"/>
          </w:tcPr>
          <w:p>
            <w:pPr>
              <w:pStyle w:val="14"/>
              <w:spacing w:line="290" w:lineRule="exact"/>
              <w:rPr>
                <w:sz w:val="24"/>
              </w:rPr>
            </w:pPr>
            <w:r>
              <w:rPr>
                <w:sz w:val="24"/>
              </w:rPr>
              <w:t>UC08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quản lý phiếu nhập hàng và đơn đặt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 Staff</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w:t>
            </w:r>
            <w:r>
              <w:rPr>
                <w:spacing w:val="44"/>
                <w:sz w:val="24"/>
              </w:rPr>
              <w:t xml:space="preserve"> </w:t>
            </w:r>
            <w:r>
              <w:rPr>
                <w:sz w:val="24"/>
              </w:rPr>
              <w:t>bấm</w:t>
            </w:r>
            <w:r>
              <w:rPr>
                <w:spacing w:val="44"/>
                <w:sz w:val="24"/>
              </w:rPr>
              <w:t xml:space="preserve"> </w:t>
            </w:r>
            <w:r>
              <w:rPr>
                <w:sz w:val="24"/>
              </w:rPr>
              <w:t>các</w:t>
            </w:r>
            <w:r>
              <w:rPr>
                <w:spacing w:val="45"/>
                <w:sz w:val="24"/>
              </w:rPr>
              <w:t xml:space="preserve"> </w:t>
            </w:r>
            <w:r>
              <w:rPr>
                <w:sz w:val="24"/>
              </w:rPr>
              <w:t>nút:</w:t>
            </w:r>
            <w:r>
              <w:rPr>
                <w:spacing w:val="44"/>
                <w:sz w:val="24"/>
              </w:rPr>
              <w:t xml:space="preserve"> </w:t>
            </w:r>
            <w:r>
              <w:rPr>
                <w:sz w:val="24"/>
              </w:rPr>
              <w:t>Đơn</w:t>
            </w:r>
          </w:p>
          <w:p>
            <w:pPr>
              <w:pStyle w:val="14"/>
              <w:spacing w:before="68"/>
              <w:rPr>
                <w:sz w:val="24"/>
              </w:rPr>
            </w:pPr>
            <w:r>
              <w:rPr>
                <w:sz w:val="24"/>
              </w:rPr>
              <w:t>hàng để duyệt đơn</w:t>
            </w:r>
            <w:r>
              <w:rPr>
                <w:spacing w:val="28"/>
                <w:sz w:val="24"/>
              </w:rPr>
              <w:t xml:space="preserve"> </w:t>
            </w:r>
            <w:r>
              <w:rPr>
                <w:sz w:val="24"/>
              </w:rPr>
              <w:t>hàng,</w:t>
            </w:r>
          </w:p>
          <w:p>
            <w:pPr>
              <w:pStyle w:val="14"/>
              <w:spacing w:before="15" w:line="360" w:lineRule="atLeast"/>
              <w:rPr>
                <w:sz w:val="24"/>
              </w:rPr>
            </w:pPr>
            <w:r>
              <w:rPr>
                <w:sz w:val="24"/>
              </w:rPr>
              <w:t>nhập hàng để nhập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Hiện thị đủ thông tin giỏ hàng</w:t>
            </w:r>
          </w:p>
        </w:tc>
      </w:tr>
    </w:tbl>
    <w:p>
      <w:pPr>
        <w:pStyle w:val="7"/>
        <w:spacing w:before="8"/>
        <w:rPr>
          <w:rFonts w:ascii="Tahoma"/>
          <w:b/>
          <w:sz w:val="29"/>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365"/>
        <w:gridCol w:w="519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shd w:val="clear" w:color="auto" w:fill="C6D9F1"/>
          </w:tcPr>
          <w:p>
            <w:pPr>
              <w:pStyle w:val="14"/>
              <w:spacing w:line="275" w:lineRule="exact"/>
              <w:ind w:left="1788" w:right="1800"/>
              <w:jc w:val="center"/>
              <w:rPr>
                <w:b/>
                <w:sz w:val="24"/>
              </w:rPr>
            </w:pPr>
            <w:r>
              <w:rPr>
                <w:b/>
                <w:sz w:val="24"/>
              </w:rPr>
              <w:t>Actor</w:t>
            </w:r>
          </w:p>
        </w:tc>
        <w:tc>
          <w:tcPr>
            <w:tcW w:w="5190" w:type="dxa"/>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2"/>
            <w:shd w:val="clear" w:color="auto" w:fill="C6D9F1"/>
          </w:tcPr>
          <w:p>
            <w:pPr>
              <w:pStyle w:val="14"/>
              <w:spacing w:line="290" w:lineRule="exact"/>
              <w:rPr>
                <w:b/>
                <w:sz w:val="24"/>
              </w:rPr>
            </w:pPr>
            <w:r>
              <w:rPr>
                <w:b/>
                <w:sz w:val="24"/>
              </w:rPr>
              <w:t>Main Flow: List users in a devision successfully</w:t>
            </w:r>
          </w:p>
        </w:tc>
      </w:tr>
    </w:tbl>
    <w:p>
      <w:pPr>
        <w:spacing w:after="0" w:line="290" w:lineRule="exact"/>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spacing w:line="275" w:lineRule="exact"/>
              <w:rPr>
                <w:sz w:val="24"/>
              </w:rPr>
            </w:pPr>
            <w:r>
              <w:rPr>
                <w:sz w:val="24"/>
              </w:rPr>
              <w:t>1</w:t>
            </w:r>
          </w:p>
        </w:tc>
        <w:tc>
          <w:tcPr>
            <w:tcW w:w="3690" w:type="dxa"/>
          </w:tcPr>
          <w:p>
            <w:pPr>
              <w:pStyle w:val="14"/>
              <w:spacing w:line="275" w:lineRule="exact"/>
              <w:jc w:val="both"/>
              <w:rPr>
                <w:sz w:val="24"/>
              </w:rPr>
            </w:pPr>
            <w:r>
              <w:rPr>
                <w:sz w:val="24"/>
              </w:rPr>
              <w:t>Actor có thể xem danh</w:t>
            </w:r>
            <w:r>
              <w:rPr>
                <w:spacing w:val="70"/>
                <w:sz w:val="24"/>
              </w:rPr>
              <w:t xml:space="preserve"> </w:t>
            </w:r>
            <w:r>
              <w:rPr>
                <w:sz w:val="24"/>
              </w:rPr>
              <w:t>sách</w:t>
            </w:r>
          </w:p>
          <w:p>
            <w:pPr>
              <w:pStyle w:val="14"/>
              <w:spacing w:before="15" w:line="360" w:lineRule="atLeast"/>
              <w:ind w:right="120"/>
              <w:jc w:val="both"/>
              <w:rPr>
                <w:sz w:val="24"/>
              </w:rPr>
            </w:pPr>
            <w:r>
              <w:rPr>
                <w:sz w:val="24"/>
              </w:rPr>
              <w:t xml:space="preserve">các đơn hàng chưa </w:t>
            </w:r>
            <w:r>
              <w:rPr>
                <w:spacing w:val="-3"/>
                <w:sz w:val="24"/>
              </w:rPr>
              <w:t xml:space="preserve">thanh </w:t>
            </w:r>
            <w:r>
              <w:rPr>
                <w:sz w:val="24"/>
              </w:rPr>
              <w:t xml:space="preserve">toán, đã thanh toán </w:t>
            </w:r>
            <w:r>
              <w:rPr>
                <w:spacing w:val="-4"/>
                <w:sz w:val="24"/>
              </w:rPr>
              <w:t xml:space="preserve">chưa </w:t>
            </w:r>
            <w:r>
              <w:rPr>
                <w:sz w:val="24"/>
              </w:rPr>
              <w:t>giao, đã thanh toán, đã</w:t>
            </w:r>
            <w:r>
              <w:rPr>
                <w:spacing w:val="-4"/>
                <w:sz w:val="24"/>
              </w:rPr>
              <w:t xml:space="preserve"> </w:t>
            </w:r>
            <w:r>
              <w:rPr>
                <w:sz w:val="24"/>
              </w:rPr>
              <w:t>giao</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5" w:lineRule="auto"/>
              <w:ind w:right="102"/>
              <w:rPr>
                <w:sz w:val="24"/>
              </w:rPr>
            </w:pPr>
            <w:r>
              <w:rPr>
                <w:sz w:val="24"/>
              </w:rPr>
              <w:t>Hệ thống xác nhận yêu cầu của actor và trả về từng danh sách cho</w:t>
            </w:r>
          </w:p>
          <w:p>
            <w:pPr>
              <w:pStyle w:val="14"/>
              <w:spacing w:before="1"/>
              <w:rPr>
                <w:sz w:val="24"/>
              </w:rPr>
            </w:pPr>
            <w:r>
              <w:rPr>
                <w:sz w:val="24"/>
              </w:rPr>
              <w:t>từng tình trạng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3</w:t>
            </w:r>
          </w:p>
        </w:tc>
        <w:tc>
          <w:tcPr>
            <w:tcW w:w="3690" w:type="dxa"/>
          </w:tcPr>
          <w:p>
            <w:pPr>
              <w:pStyle w:val="14"/>
              <w:spacing w:line="275" w:lineRule="exact"/>
              <w:rPr>
                <w:sz w:val="24"/>
              </w:rPr>
            </w:pPr>
            <w:r>
              <w:rPr>
                <w:sz w:val="24"/>
              </w:rPr>
              <w:t>Actor chọn đơn hàng cần xử</w:t>
            </w:r>
          </w:p>
          <w:p>
            <w:pPr>
              <w:pStyle w:val="14"/>
              <w:spacing w:before="83"/>
              <w:rPr>
                <w:sz w:val="24"/>
              </w:rPr>
            </w:pPr>
            <w:r>
              <w:rPr>
                <w:sz w:val="24"/>
              </w:rPr>
              <w:t>lý</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68"/>
              <w:rPr>
                <w:sz w:val="24"/>
              </w:rPr>
            </w:pPr>
            <w:r>
              <w:rPr>
                <w:sz w:val="24"/>
              </w:rPr>
              <w:t>actor, trả về trang xử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5</w:t>
            </w:r>
          </w:p>
        </w:tc>
        <w:tc>
          <w:tcPr>
            <w:tcW w:w="3690" w:type="dxa"/>
          </w:tcPr>
          <w:p>
            <w:pPr>
              <w:pStyle w:val="14"/>
              <w:spacing w:line="290" w:lineRule="exact"/>
              <w:rPr>
                <w:sz w:val="24"/>
              </w:rPr>
            </w:pPr>
            <w:r>
              <w:rPr>
                <w:sz w:val="24"/>
              </w:rPr>
              <w:t>Actor nhập thông tin xử lý</w:t>
            </w:r>
          </w:p>
          <w:p>
            <w:pPr>
              <w:pStyle w:val="14"/>
              <w:spacing w:before="68"/>
              <w:rPr>
                <w:sz w:val="24"/>
              </w:rPr>
            </w:pPr>
            <w:r>
              <w:rPr>
                <w:sz w:val="24"/>
              </w:rPr>
              <w:t>và submit về hệ thống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actor, cập nhật thông tin.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7</w:t>
            </w:r>
          </w:p>
        </w:tc>
        <w:tc>
          <w:tcPr>
            <w:tcW w:w="3690" w:type="dxa"/>
          </w:tcPr>
          <w:p>
            <w:pPr>
              <w:pStyle w:val="14"/>
              <w:spacing w:line="275" w:lineRule="exact"/>
              <w:rPr>
                <w:sz w:val="24"/>
              </w:rPr>
            </w:pPr>
            <w:r>
              <w:rPr>
                <w:sz w:val="24"/>
              </w:rPr>
              <w:t>Actor có thể thêm vào</w:t>
            </w:r>
            <w:r>
              <w:rPr>
                <w:spacing w:val="71"/>
                <w:sz w:val="24"/>
              </w:rPr>
              <w:t xml:space="preserve"> </w:t>
            </w:r>
            <w:r>
              <w:rPr>
                <w:sz w:val="24"/>
              </w:rPr>
              <w:t>danh</w:t>
            </w:r>
          </w:p>
          <w:p>
            <w:pPr>
              <w:pStyle w:val="14"/>
              <w:tabs>
                <w:tab w:val="left" w:pos="862"/>
                <w:tab w:val="left" w:pos="1664"/>
                <w:tab w:val="left" w:pos="2289"/>
              </w:tabs>
              <w:spacing w:before="9" w:line="376" w:lineRule="exact"/>
              <w:ind w:right="125"/>
              <w:rPr>
                <w:sz w:val="24"/>
              </w:rPr>
            </w:pPr>
            <w:r>
              <w:rPr>
                <w:sz w:val="24"/>
              </w:rPr>
              <w:t>sách</w:t>
            </w:r>
            <w:r>
              <w:rPr>
                <w:sz w:val="24"/>
              </w:rPr>
              <w:tab/>
            </w:r>
            <w:r>
              <w:rPr>
                <w:sz w:val="24"/>
              </w:rPr>
              <w:t>nhập</w:t>
            </w:r>
            <w:r>
              <w:rPr>
                <w:sz w:val="24"/>
              </w:rPr>
              <w:tab/>
            </w:r>
            <w:r>
              <w:rPr>
                <w:sz w:val="24"/>
              </w:rPr>
              <w:t>sản</w:t>
            </w:r>
            <w:r>
              <w:rPr>
                <w:sz w:val="24"/>
              </w:rPr>
              <w:tab/>
            </w:r>
            <w:r>
              <w:rPr>
                <w:sz w:val="24"/>
              </w:rPr>
              <w:t xml:space="preserve">phẩm </w:t>
            </w:r>
            <w:r>
              <w:rPr>
                <w:spacing w:val="-6"/>
                <w:sz w:val="24"/>
              </w:rPr>
              <w:t xml:space="preserve">các </w:t>
            </w:r>
            <w:r>
              <w:rPr>
                <w:sz w:val="24"/>
              </w:rPr>
              <w:t>loại</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và</w:t>
            </w:r>
            <w:r>
              <w:rPr>
                <w:spacing w:val="57"/>
                <w:sz w:val="24"/>
              </w:rPr>
              <w:t xml:space="preserve"> </w:t>
            </w:r>
            <w:r>
              <w:rPr>
                <w:sz w:val="24"/>
              </w:rPr>
              <w:t>cập</w:t>
            </w:r>
          </w:p>
          <w:p>
            <w:pPr>
              <w:pStyle w:val="14"/>
              <w:tabs>
                <w:tab w:val="left" w:pos="919"/>
                <w:tab w:val="left" w:pos="1444"/>
                <w:tab w:val="left" w:pos="2291"/>
                <w:tab w:val="left" w:pos="3086"/>
                <w:tab w:val="left" w:pos="3933"/>
              </w:tabs>
              <w:spacing w:line="360" w:lineRule="atLeast"/>
              <w:ind w:right="113"/>
              <w:rPr>
                <w:sz w:val="24"/>
              </w:rPr>
            </w:pPr>
            <w:r>
              <w:rPr>
                <w:sz w:val="24"/>
              </w:rPr>
              <w:t>nhật</w:t>
            </w:r>
            <w:r>
              <w:rPr>
                <w:sz w:val="24"/>
              </w:rPr>
              <w:tab/>
            </w:r>
            <w:r>
              <w:rPr>
                <w:sz w:val="24"/>
              </w:rPr>
              <w:t>lại</w:t>
            </w:r>
            <w:r>
              <w:rPr>
                <w:sz w:val="24"/>
              </w:rPr>
              <w:tab/>
            </w:r>
            <w:r>
              <w:rPr>
                <w:sz w:val="24"/>
              </w:rPr>
              <w:t>danh</w:t>
            </w:r>
            <w:r>
              <w:rPr>
                <w:sz w:val="24"/>
              </w:rPr>
              <w:tab/>
            </w:r>
            <w:r>
              <w:rPr>
                <w:sz w:val="24"/>
              </w:rPr>
              <w:t>sách</w:t>
            </w:r>
            <w:r>
              <w:rPr>
                <w:sz w:val="24"/>
              </w:rPr>
              <w:tab/>
            </w:r>
            <w:r>
              <w:rPr>
                <w:sz w:val="24"/>
              </w:rPr>
              <w:t>nhập</w:t>
            </w:r>
            <w:r>
              <w:rPr>
                <w:sz w:val="24"/>
              </w:rPr>
              <w:tab/>
            </w:r>
            <w:r>
              <w:rPr>
                <w:spacing w:val="-6"/>
                <w:sz w:val="24"/>
              </w:rPr>
              <w:t xml:space="preserve">sản </w:t>
            </w:r>
            <w:r>
              <w:rPr>
                <w:sz w:val="24"/>
              </w:rPr>
              <w:t>phẩm.</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4"/>
              <w:spacing w:line="275" w:lineRule="exact"/>
              <w:rPr>
                <w:sz w:val="24"/>
              </w:rPr>
            </w:pPr>
            <w:r>
              <w:rPr>
                <w:sz w:val="24"/>
              </w:rPr>
              <w:t>1</w:t>
            </w:r>
          </w:p>
        </w:tc>
        <w:tc>
          <w:tcPr>
            <w:tcW w:w="2985" w:type="dxa"/>
          </w:tcPr>
          <w:p>
            <w:pPr>
              <w:pStyle w:val="14"/>
              <w:tabs>
                <w:tab w:val="left" w:pos="902"/>
                <w:tab w:val="left" w:pos="1464"/>
                <w:tab w:val="left" w:pos="2296"/>
              </w:tabs>
              <w:spacing w:line="275" w:lineRule="exact"/>
              <w:rPr>
                <w:sz w:val="24"/>
              </w:rPr>
            </w:pPr>
            <w:r>
              <w:rPr>
                <w:sz w:val="24"/>
              </w:rPr>
              <w:t>Hiển</w:t>
            </w:r>
            <w:r>
              <w:rPr>
                <w:sz w:val="24"/>
              </w:rPr>
              <w:tab/>
            </w:r>
            <w:r>
              <w:rPr>
                <w:sz w:val="24"/>
              </w:rPr>
              <w:t>thị</w:t>
            </w:r>
            <w:r>
              <w:rPr>
                <w:sz w:val="24"/>
              </w:rPr>
              <w:tab/>
            </w:r>
            <w:r>
              <w:rPr>
                <w:sz w:val="24"/>
              </w:rPr>
              <w:t>danh</w:t>
            </w:r>
            <w:r>
              <w:rPr>
                <w:sz w:val="24"/>
              </w:rPr>
              <w:tab/>
            </w:r>
            <w:r>
              <w:rPr>
                <w:sz w:val="24"/>
              </w:rPr>
              <w:t>sách</w:t>
            </w:r>
          </w:p>
          <w:p>
            <w:pPr>
              <w:pStyle w:val="14"/>
              <w:spacing w:before="68"/>
              <w:rPr>
                <w:sz w:val="24"/>
              </w:rPr>
            </w:pPr>
            <w:r>
              <w:rPr>
                <w:sz w:val="24"/>
              </w:rPr>
              <w:t>sản phẩm</w:t>
            </w:r>
          </w:p>
        </w:tc>
        <w:tc>
          <w:tcPr>
            <w:tcW w:w="5505" w:type="dxa"/>
          </w:tcPr>
          <w:p>
            <w:pPr>
              <w:pStyle w:val="14"/>
              <w:spacing w:line="275" w:lineRule="exact"/>
              <w:rPr>
                <w:sz w:val="24"/>
              </w:rPr>
            </w:pPr>
            <w:r>
              <w:rPr>
                <w:sz w:val="24"/>
              </w:rPr>
              <w:t>hiển  thị đúng  dữ liệu, dữ liểu  đảm</w:t>
            </w:r>
            <w:r>
              <w:rPr>
                <w:spacing w:val="-4"/>
                <w:sz w:val="24"/>
              </w:rPr>
              <w:t xml:space="preserve"> </w:t>
            </w:r>
            <w:r>
              <w:rPr>
                <w:sz w:val="24"/>
              </w:rPr>
              <w:t>bảo đã</w:t>
            </w:r>
          </w:p>
          <w:p>
            <w:pPr>
              <w:pStyle w:val="14"/>
              <w:spacing w:before="68"/>
              <w:rPr>
                <w:sz w:val="24"/>
              </w:rPr>
            </w:pPr>
            <w:r>
              <w:rPr>
                <w:sz w:val="24"/>
              </w:rPr>
              <w:t xml:space="preserve">encode  trước  khi hiển thị, đảm bảo  </w:t>
            </w:r>
            <w:r>
              <w:rPr>
                <w:spacing w:val="3"/>
                <w:sz w:val="24"/>
              </w:rPr>
              <w:t xml:space="preserve"> </w:t>
            </w:r>
            <w:r>
              <w:rPr>
                <w:sz w:val="24"/>
              </w:rPr>
              <w:t>phân</w:t>
            </w:r>
          </w:p>
          <w:p>
            <w:pPr>
              <w:pStyle w:val="14"/>
              <w:spacing w:before="15" w:line="360" w:lineRule="atLeast"/>
              <w:rPr>
                <w:sz w:val="24"/>
              </w:rPr>
            </w:pPr>
            <w:r>
              <w:rPr>
                <w:sz w:val="24"/>
              </w:rPr>
              <w:t>trang khi đến số lượng sản phẩm nhất định nào đó.</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spacing w:after="0" w:line="295" w:lineRule="auto"/>
        <w:jc w:val="left"/>
        <w:rPr>
          <w:sz w:val="24"/>
        </w:rPr>
        <w:sectPr>
          <w:pgSz w:w="12240" w:h="15840"/>
          <w:pgMar w:top="980" w:right="680" w:bottom="1300" w:left="800" w:header="704" w:footer="1106" w:gutter="0"/>
          <w:cols w:space="720" w:num="1"/>
        </w:sectPr>
      </w:pPr>
    </w:p>
    <w:p>
      <w:pPr>
        <w:pStyle w:val="7"/>
        <w:rPr>
          <w:b/>
          <w:sz w:val="20"/>
        </w:rPr>
      </w:pPr>
    </w:p>
    <w:p>
      <w:pPr>
        <w:pStyle w:val="7"/>
        <w:spacing w:before="4"/>
        <w:rPr>
          <w:b/>
          <w:sz w:val="21"/>
        </w:rPr>
      </w:pPr>
    </w:p>
    <w:p>
      <w:pPr>
        <w:pStyle w:val="3"/>
        <w:numPr>
          <w:ilvl w:val="0"/>
          <w:numId w:val="2"/>
        </w:numPr>
        <w:tabs>
          <w:tab w:val="left" w:pos="1075"/>
        </w:tabs>
        <w:spacing w:before="100" w:after="0" w:line="240" w:lineRule="auto"/>
        <w:ind w:left="1075" w:right="0" w:hanging="435"/>
        <w:jc w:val="left"/>
      </w:pPr>
      <w:bookmarkStart w:id="24" w:name="_TOC_250021"/>
      <w:r>
        <w:rPr>
          <w:color w:val="8B0013"/>
        </w:rPr>
        <w:t>Thiết kế hệ</w:t>
      </w:r>
      <w:r>
        <w:rPr>
          <w:color w:val="8B0013"/>
          <w:spacing w:val="-3"/>
        </w:rPr>
        <w:t xml:space="preserve"> </w:t>
      </w:r>
      <w:bookmarkEnd w:id="24"/>
      <w:r>
        <w:rPr>
          <w:color w:val="8B0013"/>
        </w:rPr>
        <w:t>thống</w:t>
      </w:r>
    </w:p>
    <w:p>
      <w:pPr>
        <w:pStyle w:val="4"/>
        <w:numPr>
          <w:ilvl w:val="1"/>
          <w:numId w:val="2"/>
        </w:numPr>
        <w:tabs>
          <w:tab w:val="left" w:pos="1360"/>
        </w:tabs>
        <w:spacing w:before="312" w:after="0" w:line="240" w:lineRule="auto"/>
        <w:ind w:left="1360" w:right="0" w:hanging="720"/>
        <w:jc w:val="left"/>
      </w:pPr>
      <w:bookmarkStart w:id="25" w:name="_TOC_250020"/>
      <w:r>
        <w:rPr>
          <w:color w:val="BC001B"/>
        </w:rPr>
        <w:t>Kiến trúc hệ</w:t>
      </w:r>
      <w:r>
        <w:rPr>
          <w:color w:val="BC001B"/>
          <w:spacing w:val="-3"/>
        </w:rPr>
        <w:t xml:space="preserve"> </w:t>
      </w:r>
      <w:bookmarkEnd w:id="25"/>
      <w:r>
        <w:rPr>
          <w:color w:val="BC001B"/>
        </w:rPr>
        <w:t>thống</w:t>
      </w:r>
    </w:p>
    <w:p>
      <w:pPr>
        <w:pStyle w:val="7"/>
        <w:spacing w:before="75"/>
        <w:ind w:left="640"/>
      </w:pPr>
      <w:r>
        <w:t>Kiến trúc chính</w:t>
      </w:r>
    </w:p>
    <w:p>
      <w:pPr>
        <w:pStyle w:val="7"/>
        <w:spacing w:before="83" w:line="295" w:lineRule="auto"/>
        <w:ind w:left="640" w:right="3395"/>
      </w:pPr>
      <w:r>
        <w:t>Framework + ngôn ngữ lập trình dùng để phát triển Cấu hình hệ thống</w:t>
      </w:r>
    </w:p>
    <w:p>
      <w:pPr>
        <w:spacing w:before="2"/>
        <w:ind w:left="640" w:right="0" w:firstLine="0"/>
        <w:jc w:val="left"/>
        <w:rPr>
          <w:b/>
          <w:sz w:val="24"/>
        </w:rPr>
      </w:pPr>
      <w:r>
        <w:rPr>
          <w:b/>
          <w:sz w:val="24"/>
        </w:rPr>
        <w:t>*Kiến trúc phần mềm</w:t>
      </w:r>
    </w:p>
    <w:p>
      <w:pPr>
        <w:pStyle w:val="7"/>
        <w:spacing w:before="84"/>
        <w:ind w:left="640"/>
      </w:pPr>
      <w:r>
        <w:t>Đồ án sử dụng mô hình 3 lớp MVC. MVC là từ viết tắt bởi 3 từ Model – View</w:t>
      </w:r>
    </w:p>
    <w:p>
      <w:pPr>
        <w:pStyle w:val="7"/>
        <w:spacing w:before="68" w:line="302" w:lineRule="auto"/>
        <w:ind w:left="640" w:right="770"/>
        <w:jc w:val="both"/>
      </w:pPr>
      <w:r>
        <w:t>– Controller. Đây là mô hình thiết kế sử dụng trong kỹ thuật phần mềm. Mô hình source code thành 3 phần, tương ứng mỗi từ. Mỗi từ tương ứng với một hoạt động tách biệt trong một mô hình.</w:t>
      </w:r>
    </w:p>
    <w:p>
      <w:pPr>
        <w:pStyle w:val="13"/>
        <w:numPr>
          <w:ilvl w:val="0"/>
          <w:numId w:val="3"/>
        </w:numPr>
        <w:tabs>
          <w:tab w:val="left" w:pos="849"/>
        </w:tabs>
        <w:spacing w:before="0" w:after="0" w:line="300" w:lineRule="auto"/>
        <w:ind w:left="640" w:right="761" w:firstLine="0"/>
        <w:jc w:val="both"/>
        <w:rPr>
          <w:sz w:val="24"/>
        </w:rPr>
      </w:pPr>
      <w:r>
        <w:rPr>
          <w:sz w:val="24"/>
        </w:rPr>
        <w:t xml:space="preserve">Model (M):Là bộ phận có chức năng lưu trữ toàn bộ dữ liệu của ứng dụng. Bộ phận này là một cầu nối giữa 2 thành phần bên dưới là View và </w:t>
      </w:r>
      <w:r>
        <w:rPr>
          <w:spacing w:val="-4"/>
          <w:sz w:val="24"/>
        </w:rPr>
        <w:t xml:space="preserve">Controller. </w:t>
      </w:r>
      <w:r>
        <w:rPr>
          <w:sz w:val="24"/>
        </w:rPr>
        <w:t xml:space="preserve">Model thể hiện dưới hình thức là một cơ sở dữ liệu hoặc có khi </w:t>
      </w:r>
      <w:r>
        <w:rPr>
          <w:spacing w:val="-5"/>
          <w:sz w:val="24"/>
        </w:rPr>
        <w:t xml:space="preserve">chỉ </w:t>
      </w:r>
      <w:r>
        <w:rPr>
          <w:sz w:val="24"/>
        </w:rPr>
        <w:t>đơn giản là một file XML bình thường. Model thể hiện rõ các thao tác với cơ sở dữ liệu như cho phép xem, truy xuất, xử lý dữ</w:t>
      </w:r>
      <w:r>
        <w:rPr>
          <w:spacing w:val="-1"/>
          <w:sz w:val="24"/>
        </w:rPr>
        <w:t xml:space="preserve"> </w:t>
      </w:r>
      <w:r>
        <w:rPr>
          <w:sz w:val="24"/>
        </w:rPr>
        <w:t>liệu,…</w:t>
      </w:r>
    </w:p>
    <w:p>
      <w:pPr>
        <w:pStyle w:val="13"/>
        <w:numPr>
          <w:ilvl w:val="0"/>
          <w:numId w:val="3"/>
        </w:numPr>
        <w:tabs>
          <w:tab w:val="left" w:pos="864"/>
        </w:tabs>
        <w:spacing w:before="0" w:after="0" w:line="302" w:lineRule="auto"/>
        <w:ind w:left="640" w:right="760" w:firstLine="0"/>
        <w:jc w:val="both"/>
        <w:rPr>
          <w:sz w:val="24"/>
        </w:rPr>
      </w:pPr>
      <w:r>
        <w:rPr>
          <w:sz w:val="24"/>
        </w:rPr>
        <w:t xml:space="preserve">View (V):Đây là phần giao diện (theme) dành cho người sử dụng. Nơi mà người dùng có thể lấy được thông tin dữ liệu của MVC thông qua các thao </w:t>
      </w:r>
      <w:r>
        <w:rPr>
          <w:spacing w:val="-5"/>
          <w:sz w:val="24"/>
        </w:rPr>
        <w:t xml:space="preserve">tác </w:t>
      </w:r>
      <w:r>
        <w:rPr>
          <w:sz w:val="24"/>
        </w:rPr>
        <w:t>truy vấn như tìm kiếm hoặc sử dụng thông qua các website.</w:t>
      </w:r>
    </w:p>
    <w:p>
      <w:pPr>
        <w:pStyle w:val="7"/>
        <w:spacing w:line="302" w:lineRule="auto"/>
        <w:ind w:left="640" w:right="765"/>
        <w:jc w:val="both"/>
      </w:pPr>
      <w:r>
        <w:t>-Controller (C): Bộ phận có nhiệm vụ xử lý các yêu cầu người dùng đưa đến thông qua view. Từ đó, C đưa ra dữ liệu phù hợp với người dùng. Bên cạnh đó, Controller còn có chức năng kết nối với model.</w:t>
      </w:r>
    </w:p>
    <w:p>
      <w:pPr>
        <w:spacing w:before="0" w:line="284" w:lineRule="exact"/>
        <w:ind w:left="640" w:right="0" w:firstLine="0"/>
        <w:jc w:val="left"/>
        <w:rPr>
          <w:b/>
          <w:sz w:val="24"/>
        </w:rPr>
      </w:pPr>
      <w:r>
        <w:rPr>
          <w:b/>
          <w:sz w:val="24"/>
        </w:rPr>
        <w:t>*Framework:</w:t>
      </w:r>
    </w:p>
    <w:p>
      <w:pPr>
        <w:pStyle w:val="13"/>
        <w:numPr>
          <w:ilvl w:val="0"/>
          <w:numId w:val="3"/>
        </w:numPr>
        <w:tabs>
          <w:tab w:val="left" w:pos="864"/>
        </w:tabs>
        <w:spacing w:before="60" w:after="0" w:line="295" w:lineRule="auto"/>
        <w:ind w:left="640" w:right="764" w:firstLine="0"/>
        <w:jc w:val="both"/>
        <w:rPr>
          <w:sz w:val="24"/>
        </w:rPr>
      </w:pPr>
      <w:r>
        <w:rPr>
          <w:sz w:val="24"/>
        </w:rPr>
        <w:t xml:space="preserve">Đồ án Sử dụng công nghệ </w:t>
      </w:r>
      <w:r>
        <w:rPr>
          <w:spacing w:val="-6"/>
          <w:sz w:val="24"/>
        </w:rPr>
        <w:t xml:space="preserve">ASP.NET </w:t>
      </w:r>
      <w:r>
        <w:rPr>
          <w:sz w:val="24"/>
        </w:rPr>
        <w:t>MVC 5 với ngôn ngữ lập trình C# 7.3 trong Backend và một phần lớn framework bootstrap 4 làm</w:t>
      </w:r>
      <w:r>
        <w:rPr>
          <w:spacing w:val="-7"/>
          <w:sz w:val="24"/>
        </w:rPr>
        <w:t xml:space="preserve"> </w:t>
      </w:r>
      <w:r>
        <w:rPr>
          <w:sz w:val="24"/>
        </w:rPr>
        <w:t>Frontend.</w:t>
      </w:r>
    </w:p>
    <w:p>
      <w:pPr>
        <w:pStyle w:val="13"/>
        <w:numPr>
          <w:ilvl w:val="0"/>
          <w:numId w:val="3"/>
        </w:numPr>
        <w:tabs>
          <w:tab w:val="left" w:pos="879"/>
        </w:tabs>
        <w:spacing w:before="3" w:after="0" w:line="300" w:lineRule="auto"/>
        <w:ind w:left="640" w:right="760" w:firstLine="0"/>
        <w:jc w:val="both"/>
        <w:rPr>
          <w:sz w:val="24"/>
        </w:rPr>
      </w:pPr>
      <w:r>
        <w:rPr>
          <w:sz w:val="24"/>
        </w:rPr>
        <w:t xml:space="preserve">Ngoài </w:t>
      </w:r>
      <w:r>
        <w:rPr>
          <w:spacing w:val="-3"/>
          <w:sz w:val="24"/>
        </w:rPr>
        <w:t xml:space="preserve">ra </w:t>
      </w:r>
      <w:r>
        <w:rPr>
          <w:sz w:val="24"/>
        </w:rPr>
        <w:t xml:space="preserve">còn sử dụng công nghệ Entity Framework để ánh xạ dữ liệu từ database. Entity Framework (EF) là một framework ánh xạ quan hệ đối tượng (ORM) dành cho </w:t>
      </w:r>
      <w:r>
        <w:rPr>
          <w:spacing w:val="-5"/>
          <w:sz w:val="24"/>
        </w:rPr>
        <w:t xml:space="preserve">ADO.NET, </w:t>
      </w:r>
      <w:r>
        <w:rPr>
          <w:sz w:val="24"/>
        </w:rPr>
        <w:t xml:space="preserve">là 1 phần của .NET Framework. EF cho phép các nhà phát triển </w:t>
      </w:r>
      <w:r>
        <w:rPr>
          <w:spacing w:val="-4"/>
          <w:sz w:val="24"/>
        </w:rPr>
        <w:t xml:space="preserve">Web </w:t>
      </w:r>
      <w:r>
        <w:rPr>
          <w:sz w:val="24"/>
        </w:rPr>
        <w:t xml:space="preserve">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t>
      </w:r>
      <w:r>
        <w:rPr>
          <w:spacing w:val="-4"/>
          <w:sz w:val="24"/>
        </w:rPr>
        <w:t xml:space="preserve">Web với </w:t>
      </w:r>
      <w:r>
        <w:rPr>
          <w:sz w:val="24"/>
        </w:rPr>
        <w:t xml:space="preserve">sự hỗ trợ đông đảo của các nhà phát triển </w:t>
      </w:r>
      <w:r>
        <w:rPr>
          <w:spacing w:val="-4"/>
          <w:sz w:val="24"/>
        </w:rPr>
        <w:t>Web.</w:t>
      </w:r>
    </w:p>
    <w:p>
      <w:pPr>
        <w:spacing w:after="0" w:line="300" w:lineRule="auto"/>
        <w:jc w:val="both"/>
        <w:rPr>
          <w:sz w:val="24"/>
        </w:rPr>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1"/>
        <w:rPr>
          <w:sz w:val="17"/>
        </w:rPr>
      </w:pPr>
    </w:p>
    <w:p>
      <w:pPr>
        <w:pStyle w:val="7"/>
        <w:ind w:left="778"/>
        <w:rPr>
          <w:sz w:val="20"/>
        </w:rPr>
      </w:pPr>
      <w:r>
        <w:rPr>
          <w:sz w:val="20"/>
        </w:rPr>
        <w:drawing>
          <wp:inline distT="0" distB="0" distL="0" distR="0">
            <wp:extent cx="4149090" cy="381254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6" cstate="print"/>
                    <a:stretch>
                      <a:fillRect/>
                    </a:stretch>
                  </pic:blipFill>
                  <pic:spPr>
                    <a:xfrm>
                      <a:off x="0" y="0"/>
                      <a:ext cx="4149365" cy="3813048"/>
                    </a:xfrm>
                    <a:prstGeom prst="rect">
                      <a:avLst/>
                    </a:prstGeom>
                  </pic:spPr>
                </pic:pic>
              </a:graphicData>
            </a:graphic>
          </wp:inline>
        </w:drawing>
      </w:r>
    </w:p>
    <w:p>
      <w:pPr>
        <w:pStyle w:val="7"/>
        <w:spacing w:before="5"/>
        <w:rPr>
          <w:sz w:val="11"/>
        </w:rPr>
      </w:pPr>
    </w:p>
    <w:p>
      <w:pPr>
        <w:pStyle w:val="7"/>
        <w:spacing w:before="100" w:line="295" w:lineRule="auto"/>
        <w:ind w:left="640" w:right="1020"/>
      </w:pPr>
      <w:r>
        <w:t>-Đồ án sử dụng chiến lược database first với MSSQL Server, cùng cú pháp LinQ hỗ trợ trong việc truy vấn dữ liệu một cách dễ dàng hơn.</w:t>
      </w:r>
    </w:p>
    <w:p>
      <w:pPr>
        <w:pStyle w:val="4"/>
        <w:numPr>
          <w:ilvl w:val="1"/>
          <w:numId w:val="2"/>
        </w:numPr>
        <w:tabs>
          <w:tab w:val="left" w:pos="1360"/>
        </w:tabs>
        <w:spacing w:before="218" w:after="0" w:line="240" w:lineRule="auto"/>
        <w:ind w:left="1360" w:right="0" w:hanging="720"/>
        <w:jc w:val="left"/>
      </w:pPr>
      <w:bookmarkStart w:id="26" w:name="_TOC_250019"/>
      <w:r>
        <w:rPr>
          <w:color w:val="BC001B"/>
        </w:rPr>
        <w:t>Thiết kế dữ</w:t>
      </w:r>
      <w:r>
        <w:rPr>
          <w:color w:val="BC001B"/>
          <w:spacing w:val="-3"/>
        </w:rPr>
        <w:t xml:space="preserve"> </w:t>
      </w:r>
      <w:bookmarkEnd w:id="26"/>
      <w:r>
        <w:rPr>
          <w:color w:val="BC001B"/>
        </w:rPr>
        <w:t>liệu</w:t>
      </w:r>
    </w:p>
    <w:p>
      <w:pPr>
        <w:pStyle w:val="7"/>
        <w:spacing w:before="9"/>
        <w:rPr>
          <w:sz w:val="35"/>
        </w:rPr>
      </w:pPr>
    </w:p>
    <w:p>
      <w:pPr>
        <w:pStyle w:val="7"/>
        <w:ind w:left="640"/>
      </w:pPr>
      <w:r>
        <w:t>Sơ đồ UML database:</w:t>
      </w:r>
    </w:p>
    <w:p>
      <w:pPr>
        <w:spacing w:after="0"/>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8"/>
        <w:rPr>
          <w:sz w:val="15"/>
        </w:rPr>
      </w:pPr>
    </w:p>
    <w:p>
      <w:pPr>
        <w:pStyle w:val="7"/>
        <w:ind w:left="415"/>
        <w:rPr>
          <w:sz w:val="20"/>
        </w:rPr>
      </w:pPr>
      <w:r>
        <w:rPr>
          <w:sz w:val="20"/>
        </w:rPr>
        <w:drawing>
          <wp:inline distT="0" distB="0" distL="0" distR="0">
            <wp:extent cx="6018530" cy="716788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7" cstate="print"/>
                    <a:stretch>
                      <a:fillRect/>
                    </a:stretch>
                  </pic:blipFill>
                  <pic:spPr>
                    <a:xfrm>
                      <a:off x="0" y="0"/>
                      <a:ext cx="6018738" cy="7168038"/>
                    </a:xfrm>
                    <a:prstGeom prst="rect">
                      <a:avLst/>
                    </a:prstGeom>
                  </pic:spPr>
                </pic:pic>
              </a:graphicData>
            </a:graphic>
          </wp:inline>
        </w:drawing>
      </w:r>
    </w:p>
    <w:p>
      <w:pPr>
        <w:pStyle w:val="7"/>
        <w:spacing w:before="132"/>
        <w:ind w:left="640"/>
      </w:pPr>
      <w:r>
        <w:t>Sơ đồ class diagram:</w:t>
      </w:r>
    </w:p>
    <w:p>
      <w:pPr>
        <w:spacing w:after="0"/>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11"/>
        <w:rPr>
          <w:sz w:val="23"/>
        </w:rPr>
      </w:pPr>
    </w:p>
    <w:p>
      <w:pPr>
        <w:pStyle w:val="7"/>
        <w:ind w:left="797"/>
        <w:rPr>
          <w:sz w:val="20"/>
        </w:rPr>
      </w:pPr>
      <w:r>
        <w:rPr>
          <w:sz w:val="20"/>
        </w:rPr>
        <w:drawing>
          <wp:inline distT="0" distB="0" distL="0" distR="0">
            <wp:extent cx="5695950" cy="470725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8" cstate="print"/>
                    <a:stretch>
                      <a:fillRect/>
                    </a:stretch>
                  </pic:blipFill>
                  <pic:spPr>
                    <a:xfrm>
                      <a:off x="0" y="0"/>
                      <a:ext cx="5696172" cy="4707255"/>
                    </a:xfrm>
                    <a:prstGeom prst="rect">
                      <a:avLst/>
                    </a:prstGeom>
                  </pic:spPr>
                </pic:pic>
              </a:graphicData>
            </a:graphic>
          </wp:inline>
        </w:drawing>
      </w:r>
    </w:p>
    <w:p>
      <w:pPr>
        <w:spacing w:after="0"/>
        <w:rPr>
          <w:sz w:val="20"/>
        </w:rPr>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27" w:name="_TOC_250018"/>
      <w:r>
        <w:rPr>
          <w:color w:val="8B0013"/>
        </w:rPr>
        <w:t>Hệ thống được xây</w:t>
      </w:r>
      <w:r>
        <w:rPr>
          <w:color w:val="8B0013"/>
          <w:spacing w:val="-4"/>
        </w:rPr>
        <w:t xml:space="preserve"> </w:t>
      </w:r>
      <w:bookmarkEnd w:id="27"/>
      <w:r>
        <w:rPr>
          <w:color w:val="8B0013"/>
        </w:rPr>
        <w:t>dựng</w:t>
      </w:r>
    </w:p>
    <w:p>
      <w:pPr>
        <w:pStyle w:val="7"/>
        <w:rPr>
          <w:sz w:val="20"/>
        </w:rPr>
      </w:pPr>
    </w:p>
    <w:p>
      <w:pPr>
        <w:pStyle w:val="7"/>
        <w:rPr>
          <w:sz w:val="20"/>
        </w:rPr>
      </w:pPr>
    </w:p>
    <w:p>
      <w:pPr>
        <w:pStyle w:val="7"/>
        <w:rPr>
          <w:sz w:val="13"/>
        </w:rPr>
      </w:pPr>
      <w:r>
        <w:drawing>
          <wp:anchor distT="0" distB="0" distL="0" distR="0" simplePos="0" relativeHeight="251659264" behindDoc="0" locked="0" layoutInCell="1" allowOverlap="1">
            <wp:simplePos x="0" y="0"/>
            <wp:positionH relativeFrom="page">
              <wp:posOffset>1647825</wp:posOffset>
            </wp:positionH>
            <wp:positionV relativeFrom="paragraph">
              <wp:posOffset>125095</wp:posOffset>
            </wp:positionV>
            <wp:extent cx="5295900" cy="24479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19" cstate="print"/>
                    <a:stretch>
                      <a:fillRect/>
                    </a:stretch>
                  </pic:blipFill>
                  <pic:spPr>
                    <a:xfrm>
                      <a:off x="0" y="0"/>
                      <a:ext cx="5295927" cy="2447925"/>
                    </a:xfrm>
                    <a:prstGeom prst="rect">
                      <a:avLst/>
                    </a:prstGeom>
                  </pic:spPr>
                </pic:pic>
              </a:graphicData>
            </a:graphic>
          </wp:anchor>
        </w:drawing>
      </w:r>
    </w:p>
    <w:p>
      <w:pPr>
        <w:pStyle w:val="7"/>
        <w:rPr>
          <w:sz w:val="20"/>
        </w:rPr>
      </w:pPr>
    </w:p>
    <w:p>
      <w:pPr>
        <w:pStyle w:val="7"/>
      </w:pPr>
      <w:r>
        <w:drawing>
          <wp:anchor distT="0" distB="0" distL="0" distR="0" simplePos="0" relativeHeight="251659264" behindDoc="0" locked="0" layoutInCell="1" allowOverlap="1">
            <wp:simplePos x="0" y="0"/>
            <wp:positionH relativeFrom="page">
              <wp:posOffset>1229360</wp:posOffset>
            </wp:positionH>
            <wp:positionV relativeFrom="paragraph">
              <wp:posOffset>209550</wp:posOffset>
            </wp:positionV>
            <wp:extent cx="5920105" cy="363410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0" cstate="print"/>
                    <a:stretch>
                      <a:fillRect/>
                    </a:stretch>
                  </pic:blipFill>
                  <pic:spPr>
                    <a:xfrm>
                      <a:off x="0" y="0"/>
                      <a:ext cx="5920176" cy="3634263"/>
                    </a:xfrm>
                    <a:prstGeom prst="rect">
                      <a:avLst/>
                    </a:prstGeom>
                  </pic:spPr>
                </pic:pic>
              </a:graphicData>
            </a:graphic>
          </wp:anchor>
        </w:drawing>
      </w:r>
    </w:p>
    <w:p>
      <w:pPr>
        <w:pStyle w:val="7"/>
        <w:spacing w:before="153"/>
        <w:ind w:left="1000"/>
      </w:pPr>
      <w:r>
        <w:t>Sơ đồ màn hình</w:t>
      </w:r>
    </w:p>
    <w:p>
      <w:pPr>
        <w:spacing w:after="0"/>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28" w:name="_TOC_250017"/>
      <w:r>
        <w:rPr>
          <w:color w:val="BC001B"/>
          <w:spacing w:val="-7"/>
        </w:rPr>
        <w:t xml:space="preserve">Trang </w:t>
      </w:r>
      <w:r>
        <w:rPr>
          <w:color w:val="BC001B"/>
        </w:rPr>
        <w:t>chủ bán</w:t>
      </w:r>
      <w:r>
        <w:rPr>
          <w:color w:val="BC001B"/>
          <w:spacing w:val="4"/>
        </w:rPr>
        <w:t xml:space="preserve"> </w:t>
      </w:r>
      <w:bookmarkEnd w:id="28"/>
      <w:r>
        <w:rPr>
          <w:color w:val="BC001B"/>
        </w:rPr>
        <w:t>hàng</w:t>
      </w:r>
    </w:p>
    <w:p>
      <w:pPr>
        <w:pStyle w:val="7"/>
        <w:spacing w:before="1"/>
      </w:pPr>
      <w:r>
        <w:drawing>
          <wp:anchor distT="0" distB="0" distL="0" distR="0" simplePos="0" relativeHeight="251659264" behindDoc="0" locked="0" layoutInCell="1" allowOverlap="1">
            <wp:simplePos x="0" y="0"/>
            <wp:positionH relativeFrom="page">
              <wp:posOffset>885825</wp:posOffset>
            </wp:positionH>
            <wp:positionV relativeFrom="paragraph">
              <wp:posOffset>210185</wp:posOffset>
            </wp:positionV>
            <wp:extent cx="4012565" cy="619442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1" cstate="print"/>
                    <a:stretch>
                      <a:fillRect/>
                    </a:stretch>
                  </pic:blipFill>
                  <pic:spPr>
                    <a:xfrm>
                      <a:off x="0" y="0"/>
                      <a:ext cx="4012425" cy="6194298"/>
                    </a:xfrm>
                    <a:prstGeom prst="rect">
                      <a:avLst/>
                    </a:prstGeom>
                  </pic:spPr>
                </pic:pic>
              </a:graphicData>
            </a:graphic>
          </wp:anchor>
        </w:drawing>
      </w:r>
    </w:p>
    <w:p>
      <w:pPr>
        <w:pStyle w:val="7"/>
        <w:spacing w:before="280" w:line="295" w:lineRule="auto"/>
        <w:ind w:left="640" w:right="1020"/>
      </w:pPr>
      <w:r>
        <w:t>Trang chủ bán hàng dùng để hiển thị những sản phẩm mới theo các style khác nhau.</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458"/>
          <w:tab w:val="left" w:pos="1459"/>
        </w:tabs>
        <w:spacing w:before="100" w:after="0" w:line="240" w:lineRule="auto"/>
        <w:ind w:left="1458" w:right="0" w:hanging="819"/>
        <w:jc w:val="left"/>
      </w:pPr>
      <w:bookmarkStart w:id="29" w:name="_TOC_250016"/>
      <w:r>
        <w:rPr>
          <w:color w:val="BC001B"/>
          <w:spacing w:val="-7"/>
        </w:rPr>
        <w:t xml:space="preserve">Trang </w:t>
      </w:r>
      <w:r>
        <w:rPr>
          <w:color w:val="BC001B"/>
        </w:rPr>
        <w:t>chi tiết sản</w:t>
      </w:r>
      <w:r>
        <w:rPr>
          <w:color w:val="BC001B"/>
          <w:spacing w:val="3"/>
        </w:rPr>
        <w:t xml:space="preserve"> </w:t>
      </w:r>
      <w:bookmarkEnd w:id="29"/>
      <w:r>
        <w:rPr>
          <w:color w:val="BC001B"/>
        </w:rPr>
        <w:t>phẩm</w:t>
      </w:r>
    </w:p>
    <w:p>
      <w:pPr>
        <w:rPr>
          <w:rFonts w:hint="default"/>
          <w:lang w:val="en-US"/>
        </w:rPr>
      </w:pPr>
      <w:r>
        <w:rPr>
          <w:rFonts w:hint="default"/>
          <w:lang w:val="en-US"/>
        </w:rPr>
        <w:drawing>
          <wp:inline distT="0" distB="0" distL="114300" distR="114300">
            <wp:extent cx="6832600" cy="3469640"/>
            <wp:effectExtent l="0" t="0" r="10160" b="5080"/>
            <wp:docPr id="2"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
                    <pic:cNvPicPr>
                      <a:picLocks noChangeAspect="1"/>
                    </pic:cNvPicPr>
                  </pic:nvPicPr>
                  <pic:blipFill>
                    <a:blip r:embed="rId22"/>
                    <a:stretch>
                      <a:fillRect/>
                    </a:stretch>
                  </pic:blipFill>
                  <pic:spPr>
                    <a:xfrm>
                      <a:off x="0" y="0"/>
                      <a:ext cx="6832600" cy="3469640"/>
                    </a:xfrm>
                    <a:prstGeom prst="rect">
                      <a:avLst/>
                    </a:prstGeom>
                  </pic:spPr>
                </pic:pic>
              </a:graphicData>
            </a:graphic>
          </wp:inline>
        </w:drawing>
      </w:r>
    </w:p>
    <w:p>
      <w:pPr>
        <w:pStyle w:val="7"/>
        <w:spacing w:before="1"/>
        <w:rPr>
          <w:sz w:val="47"/>
        </w:rPr>
      </w:pPr>
    </w:p>
    <w:p>
      <w:pPr>
        <w:pStyle w:val="7"/>
        <w:spacing w:line="295" w:lineRule="auto"/>
        <w:ind w:left="640" w:right="614"/>
      </w:pPr>
      <w:r>
        <w:t>Hiển thị thông tin chi tiết của sản phẩm như về cấu hình, giá bán, thông tin mô tả, thông số kĩ thuật và nút chức năng thêm vào giỏ hàng.</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0" w:name="_TOC_250015"/>
      <w:r>
        <w:rPr>
          <w:color w:val="BC001B"/>
          <w:spacing w:val="-7"/>
        </w:rPr>
        <w:t xml:space="preserve">Trang </w:t>
      </w:r>
      <w:r>
        <w:rPr>
          <w:color w:val="BC001B"/>
        </w:rPr>
        <w:t>danh sách sản</w:t>
      </w:r>
      <w:r>
        <w:rPr>
          <w:color w:val="BC001B"/>
          <w:spacing w:val="3"/>
        </w:rPr>
        <w:t xml:space="preserve"> </w:t>
      </w:r>
      <w:bookmarkEnd w:id="30"/>
      <w:r>
        <w:rPr>
          <w:color w:val="BC001B"/>
        </w:rPr>
        <w:t>phẩm</w:t>
      </w:r>
    </w:p>
    <w:p>
      <w:pPr>
        <w:rPr>
          <w:rFonts w:hint="default"/>
          <w:lang w:val="en-US"/>
        </w:rPr>
      </w:pPr>
      <w:r>
        <w:rPr>
          <w:rFonts w:hint="default"/>
          <w:lang w:val="en-US"/>
        </w:rPr>
        <w:drawing>
          <wp:inline distT="0" distB="0" distL="114300" distR="114300">
            <wp:extent cx="6829425" cy="3348355"/>
            <wp:effectExtent l="0" t="0" r="13335" b="444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23"/>
                    <a:stretch>
                      <a:fillRect/>
                    </a:stretch>
                  </pic:blipFill>
                  <pic:spPr>
                    <a:xfrm>
                      <a:off x="0" y="0"/>
                      <a:ext cx="6829425" cy="3348355"/>
                    </a:xfrm>
                    <a:prstGeom prst="rect">
                      <a:avLst/>
                    </a:prstGeom>
                  </pic:spPr>
                </pic:pic>
              </a:graphicData>
            </a:graphic>
          </wp:inline>
        </w:drawing>
      </w:r>
    </w:p>
    <w:p>
      <w:pPr>
        <w:pStyle w:val="7"/>
        <w:spacing w:before="11"/>
        <w:rPr>
          <w:sz w:val="47"/>
        </w:rPr>
      </w:pPr>
    </w:p>
    <w:p>
      <w:pPr>
        <w:pStyle w:val="7"/>
        <w:spacing w:line="302" w:lineRule="auto"/>
        <w:ind w:left="640" w:right="761"/>
        <w:jc w:val="both"/>
      </w:pPr>
      <w:r>
        <w:t>Hiển thị danh sách sản phẩm theo từng loại sản phẩm, từng nhà sản xuất, từ từ khóa tìm kiếm. Có nút chức năng xem chi tiết và thêm vào giỏ hàng. Và còn được phân trang mỗi 6 sản phẩm.</w:t>
      </w:r>
    </w:p>
    <w:p>
      <w:pPr>
        <w:spacing w:after="0" w:line="302" w:lineRule="auto"/>
        <w:jc w:val="both"/>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1" w:name="_TOC_250014"/>
      <w:r>
        <w:rPr>
          <w:color w:val="BC001B"/>
          <w:spacing w:val="-7"/>
        </w:rPr>
        <w:t xml:space="preserve">Trang </w:t>
      </w:r>
      <w:r>
        <w:rPr>
          <w:color w:val="BC001B"/>
        </w:rPr>
        <w:t>đăng</w:t>
      </w:r>
      <w:r>
        <w:rPr>
          <w:color w:val="BC001B"/>
          <w:spacing w:val="5"/>
        </w:rPr>
        <w:t xml:space="preserve"> </w:t>
      </w:r>
      <w:bookmarkEnd w:id="31"/>
      <w:r>
        <w:rPr>
          <w:color w:val="BC001B"/>
        </w:rPr>
        <w:t>nhập</w:t>
      </w:r>
      <w:r>
        <w:rPr>
          <w:rFonts w:hint="default"/>
          <w:color w:val="BC001B"/>
          <w:lang w:val="en-US"/>
        </w:rPr>
        <w:t xml:space="preserve"> (update hình)</w:t>
      </w:r>
    </w:p>
    <w:p/>
    <w:p>
      <w:pPr>
        <w:pStyle w:val="7"/>
        <w:spacing w:before="11"/>
        <w:rPr>
          <w:sz w:val="35"/>
        </w:rPr>
      </w:pPr>
    </w:p>
    <w:p>
      <w:pPr>
        <w:pStyle w:val="7"/>
        <w:ind w:left="640"/>
      </w:pPr>
      <w:r>
        <w:t>Hiển thị form đăng nhập với các phím chức năng như đăng ký, đăng nhập.</w:t>
      </w:r>
    </w:p>
    <w:p>
      <w:pPr>
        <w:spacing w:after="0"/>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2" w:name="_TOC_250013"/>
      <w:r>
        <w:rPr>
          <w:color w:val="BC001B"/>
          <w:spacing w:val="-7"/>
        </w:rPr>
        <w:t xml:space="preserve">Trang </w:t>
      </w:r>
      <w:r>
        <w:rPr>
          <w:color w:val="BC001B"/>
        </w:rPr>
        <w:t>đăng</w:t>
      </w:r>
      <w:r>
        <w:rPr>
          <w:color w:val="BC001B"/>
          <w:spacing w:val="5"/>
        </w:rPr>
        <w:t xml:space="preserve"> </w:t>
      </w:r>
      <w:bookmarkEnd w:id="32"/>
      <w:r>
        <w:rPr>
          <w:color w:val="BC001B"/>
        </w:rPr>
        <w:t>ký</w:t>
      </w:r>
      <w:r>
        <w:rPr>
          <w:rFonts w:hint="default"/>
          <w:color w:val="BC001B"/>
          <w:lang w:val="en-US"/>
        </w:rPr>
        <w:t xml:space="preserve"> (update hình)</w:t>
      </w:r>
    </w:p>
    <w:p>
      <w:pPr>
        <w:pStyle w:val="7"/>
        <w:spacing w:before="11"/>
        <w:rPr>
          <w:sz w:val="25"/>
        </w:rPr>
      </w:pPr>
    </w:p>
    <w:p>
      <w:pPr>
        <w:pStyle w:val="7"/>
        <w:spacing w:line="295" w:lineRule="auto"/>
        <w:ind w:left="640" w:right="1020"/>
      </w:pPr>
      <w:r>
        <w:rPr>
          <w:spacing w:val="-6"/>
        </w:rPr>
        <w:t xml:space="preserve">Trang </w:t>
      </w:r>
      <w:r>
        <w:t>đăng ký dành cho thành viên mới chưa có tài khoản. Có mã captcha để xác nhận.</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3" w:name="_TOC_250012"/>
      <w:r>
        <w:rPr>
          <w:color w:val="BC001B"/>
          <w:spacing w:val="-7"/>
        </w:rPr>
        <w:t xml:space="preserve">Trang </w:t>
      </w:r>
      <w:r>
        <w:rPr>
          <w:color w:val="BC001B"/>
        </w:rPr>
        <w:t>giỏ</w:t>
      </w:r>
      <w:r>
        <w:rPr>
          <w:color w:val="BC001B"/>
          <w:spacing w:val="5"/>
        </w:rPr>
        <w:t xml:space="preserve"> </w:t>
      </w:r>
      <w:bookmarkEnd w:id="33"/>
      <w:r>
        <w:rPr>
          <w:color w:val="BC001B"/>
        </w:rPr>
        <w:t>hàng</w:t>
      </w:r>
    </w:p>
    <w:p>
      <w:pPr>
        <w:rPr>
          <w:rFonts w:hint="default"/>
          <w:lang w:val="en-US"/>
        </w:rPr>
      </w:pPr>
      <w:r>
        <w:rPr>
          <w:rFonts w:hint="default"/>
          <w:lang w:val="en-US"/>
        </w:rPr>
        <w:drawing>
          <wp:inline distT="0" distB="0" distL="114300" distR="114300">
            <wp:extent cx="6823075" cy="4488815"/>
            <wp:effectExtent l="0" t="0" r="4445" b="6985"/>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24"/>
                    <a:stretch>
                      <a:fillRect/>
                    </a:stretch>
                  </pic:blipFill>
                  <pic:spPr>
                    <a:xfrm>
                      <a:off x="0" y="0"/>
                      <a:ext cx="6823075" cy="4488815"/>
                    </a:xfrm>
                    <a:prstGeom prst="rect">
                      <a:avLst/>
                    </a:prstGeom>
                  </pic:spPr>
                </pic:pic>
              </a:graphicData>
            </a:graphic>
          </wp:inline>
        </w:drawing>
      </w:r>
    </w:p>
    <w:p>
      <w:pPr>
        <w:pStyle w:val="7"/>
        <w:spacing w:before="9"/>
        <w:rPr>
          <w:sz w:val="28"/>
        </w:rPr>
      </w:pPr>
    </w:p>
    <w:p>
      <w:pPr>
        <w:pStyle w:val="7"/>
        <w:spacing w:line="302" w:lineRule="auto"/>
        <w:ind w:left="640" w:right="770"/>
        <w:jc w:val="both"/>
      </w:pPr>
      <w:r>
        <w:t>Hiển thị những sản phẩm đã được thêm vào giỏ hàng và có chức năng chỉnh sửa số lượng sản phẩm hoặc xóa sản phẩm. Bấm đặt hàng chỉ khi nào đủ thông tin khách hàng hoặc đã đăng nhập.</w:t>
      </w:r>
    </w:p>
    <w:p>
      <w:pPr>
        <w:spacing w:after="0" w:line="302" w:lineRule="auto"/>
        <w:jc w:val="both"/>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4" w:name="_TOC_250011"/>
      <w:r>
        <w:rPr>
          <w:color w:val="BC001B"/>
          <w:spacing w:val="-7"/>
        </w:rPr>
        <w:t>Trang</w:t>
      </w:r>
      <w:r>
        <w:rPr>
          <w:color w:val="BC001B"/>
          <w:spacing w:val="-1"/>
        </w:rPr>
        <w:t xml:space="preserve"> </w:t>
      </w:r>
      <w:bookmarkEnd w:id="34"/>
      <w:r>
        <w:rPr>
          <w:color w:val="BC001B"/>
        </w:rPr>
        <w:t>Admin</w:t>
      </w:r>
    </w:p>
    <w:p>
      <w:pPr>
        <w:rPr>
          <w:rFonts w:hint="default"/>
          <w:lang w:val="en-US"/>
        </w:rPr>
      </w:pPr>
      <w:r>
        <w:rPr>
          <w:rFonts w:hint="default"/>
          <w:lang w:val="en-US"/>
        </w:rPr>
        <w:drawing>
          <wp:inline distT="0" distB="0" distL="114300" distR="114300">
            <wp:extent cx="6817995" cy="3509010"/>
            <wp:effectExtent l="0" t="0" r="9525" b="1143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25"/>
                    <a:stretch>
                      <a:fillRect/>
                    </a:stretch>
                  </pic:blipFill>
                  <pic:spPr>
                    <a:xfrm>
                      <a:off x="0" y="0"/>
                      <a:ext cx="6817995" cy="3509010"/>
                    </a:xfrm>
                    <a:prstGeom prst="rect">
                      <a:avLst/>
                    </a:prstGeom>
                  </pic:spPr>
                </pic:pic>
              </a:graphicData>
            </a:graphic>
          </wp:inline>
        </w:drawing>
      </w:r>
    </w:p>
    <w:p>
      <w:pPr>
        <w:pStyle w:val="7"/>
        <w:spacing w:before="20"/>
        <w:ind w:left="640"/>
      </w:pPr>
      <w:r>
        <w:t>Hiển thị số liệu thống kê của hệ thống</w:t>
      </w:r>
    </w:p>
    <w:p>
      <w:pPr>
        <w:pStyle w:val="7"/>
        <w:spacing w:before="3"/>
        <w:rPr>
          <w:sz w:val="23"/>
        </w:rPr>
      </w:pPr>
    </w:p>
    <w:p>
      <w:pPr>
        <w:pStyle w:val="4"/>
        <w:numPr>
          <w:ilvl w:val="1"/>
          <w:numId w:val="2"/>
        </w:numPr>
        <w:tabs>
          <w:tab w:val="left" w:pos="1360"/>
        </w:tabs>
        <w:spacing w:before="0" w:after="0" w:line="240" w:lineRule="auto"/>
        <w:ind w:left="1360" w:right="0" w:hanging="720"/>
        <w:jc w:val="left"/>
      </w:pPr>
      <w:bookmarkStart w:id="35" w:name="_TOC_250010"/>
      <w:r>
        <w:rPr>
          <w:color w:val="BC001B"/>
          <w:spacing w:val="-7"/>
        </w:rPr>
        <w:t xml:space="preserve">Trang </w:t>
      </w:r>
      <w:r>
        <w:rPr>
          <w:color w:val="BC001B"/>
        </w:rPr>
        <w:t>quản lý thành</w:t>
      </w:r>
      <w:r>
        <w:rPr>
          <w:color w:val="BC001B"/>
          <w:spacing w:val="3"/>
        </w:rPr>
        <w:t xml:space="preserve"> </w:t>
      </w:r>
      <w:bookmarkEnd w:id="35"/>
      <w:r>
        <w:rPr>
          <w:color w:val="BC001B"/>
        </w:rPr>
        <w:t>viên</w:t>
      </w:r>
      <w:r>
        <w:rPr>
          <w:rFonts w:hint="default"/>
          <w:color w:val="BC001B"/>
          <w:lang w:val="en-US"/>
        </w:rPr>
        <w:t xml:space="preserve"> (update hình)</w:t>
      </w:r>
    </w:p>
    <w:p>
      <w:pPr>
        <w:pStyle w:val="7"/>
        <w:spacing w:before="11"/>
        <w:rPr>
          <w:sz w:val="35"/>
        </w:rPr>
      </w:pPr>
    </w:p>
    <w:p>
      <w:pPr>
        <w:pStyle w:val="7"/>
        <w:spacing w:line="309" w:lineRule="auto"/>
        <w:ind w:left="640" w:right="1020"/>
      </w:pPr>
      <w:r>
        <w:t>Hiển thị danh sách thành viên trong hệ thống và có chức năng thêm, xóa , sửa các thành viên</w:t>
      </w:r>
    </w:p>
    <w:p>
      <w:pPr>
        <w:spacing w:after="0" w:line="309"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36" w:name="_TOC_250009"/>
      <w:r>
        <w:rPr>
          <w:color w:val="BC001B"/>
          <w:spacing w:val="-7"/>
        </w:rPr>
        <w:t xml:space="preserve">Trang </w:t>
      </w:r>
      <w:r>
        <w:rPr>
          <w:color w:val="BC001B"/>
        </w:rPr>
        <w:t>quản lý</w:t>
      </w:r>
      <w:r>
        <w:rPr>
          <w:color w:val="BC001B"/>
          <w:spacing w:val="4"/>
        </w:rPr>
        <w:t xml:space="preserve"> </w:t>
      </w:r>
      <w:bookmarkEnd w:id="36"/>
      <w:r>
        <w:rPr>
          <w:color w:val="BC001B"/>
        </w:rPr>
        <w:t>quyền</w:t>
      </w:r>
      <w:r>
        <w:rPr>
          <w:rFonts w:hint="default"/>
          <w:color w:val="BC001B"/>
          <w:lang w:val="en-US"/>
        </w:rPr>
        <w:t>(update hình)</w:t>
      </w:r>
    </w:p>
    <w:p>
      <w:pPr>
        <w:pStyle w:val="7"/>
        <w:spacing w:before="77" w:line="295" w:lineRule="auto"/>
        <w:ind w:left="640" w:right="1020"/>
      </w:pPr>
      <w:r>
        <w:t>Hiển thị danh sách quyền trong hệ thống và có chức năng thêm, xóa , sửa các quyền.</w:t>
      </w:r>
    </w:p>
    <w:p>
      <w:pPr>
        <w:pStyle w:val="7"/>
        <w:rPr>
          <w:sz w:val="28"/>
        </w:rPr>
      </w:pPr>
    </w:p>
    <w:p>
      <w:pPr>
        <w:pStyle w:val="4"/>
        <w:numPr>
          <w:ilvl w:val="1"/>
          <w:numId w:val="2"/>
        </w:numPr>
        <w:tabs>
          <w:tab w:val="left" w:pos="2079"/>
          <w:tab w:val="left" w:pos="2080"/>
        </w:tabs>
        <w:spacing w:before="236" w:after="0" w:line="240" w:lineRule="auto"/>
        <w:ind w:left="2079" w:right="0" w:hanging="1440"/>
        <w:jc w:val="left"/>
      </w:pPr>
      <w:bookmarkStart w:id="37" w:name="_TOC_250008"/>
      <w:r>
        <w:rPr>
          <w:color w:val="BC001B"/>
          <w:spacing w:val="-7"/>
        </w:rPr>
        <w:t xml:space="preserve">Trang </w:t>
      </w:r>
      <w:r>
        <w:rPr>
          <w:color w:val="BC001B"/>
        </w:rPr>
        <w:t>quản lý phân</w:t>
      </w:r>
      <w:r>
        <w:rPr>
          <w:color w:val="BC001B"/>
          <w:spacing w:val="3"/>
        </w:rPr>
        <w:t xml:space="preserve"> </w:t>
      </w:r>
      <w:bookmarkEnd w:id="37"/>
      <w:r>
        <w:rPr>
          <w:color w:val="BC001B"/>
        </w:rPr>
        <w:t>quyền</w:t>
      </w:r>
      <w:r>
        <w:rPr>
          <w:rFonts w:hint="default"/>
          <w:color w:val="BC001B"/>
          <w:lang w:val="en-US"/>
        </w:rPr>
        <w:t xml:space="preserve"> (update hình)</w:t>
      </w:r>
    </w:p>
    <w:p>
      <w:pPr>
        <w:pStyle w:val="7"/>
        <w:spacing w:before="92" w:line="295" w:lineRule="auto"/>
        <w:ind w:left="640" w:right="614"/>
      </w:pPr>
      <w:r>
        <w:t>Hiển thị các loại thành viên và có chức năng phân quyền cho từng loại thành viên khác.</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r>
        <w:rPr>
          <w:color w:val="BC001B"/>
          <w:spacing w:val="-7"/>
        </w:rPr>
        <w:t xml:space="preserve">Trang </w:t>
      </w:r>
      <w:r>
        <w:rPr>
          <w:color w:val="BC001B"/>
        </w:rPr>
        <w:t>quản lý đơn đặt</w:t>
      </w:r>
      <w:r>
        <w:rPr>
          <w:color w:val="BC001B"/>
          <w:spacing w:val="2"/>
        </w:rPr>
        <w:t xml:space="preserve"> </w:t>
      </w:r>
      <w:r>
        <w:rPr>
          <w:color w:val="BC001B"/>
        </w:rPr>
        <w:t>hàng</w:t>
      </w:r>
      <w:r>
        <w:rPr>
          <w:rFonts w:hint="default"/>
          <w:color w:val="BC001B"/>
          <w:lang w:val="en-US"/>
        </w:rPr>
        <w:t xml:space="preserve"> (update hình)</w:t>
      </w:r>
    </w:p>
    <w:p>
      <w:pPr>
        <w:pStyle w:val="7"/>
        <w:spacing w:before="11"/>
        <w:rPr>
          <w:sz w:val="35"/>
        </w:rPr>
      </w:pPr>
    </w:p>
    <w:p>
      <w:pPr>
        <w:pStyle w:val="7"/>
        <w:spacing w:line="302" w:lineRule="auto"/>
        <w:ind w:left="640" w:right="769"/>
        <w:jc w:val="both"/>
      </w:pPr>
      <w:r>
        <w:t>Hiển thị danh sách các đơn nhập hàng chưa thanh toán, chưa giao và đã thanh toán, đã giao và đã thanh toán. Và có chức năng duyệt đơn hàng để cập nhật trạng thái đơn hàng.</w:t>
      </w:r>
    </w:p>
    <w:p>
      <w:pPr>
        <w:pStyle w:val="4"/>
        <w:numPr>
          <w:ilvl w:val="1"/>
          <w:numId w:val="2"/>
        </w:numPr>
        <w:tabs>
          <w:tab w:val="left" w:pos="2079"/>
          <w:tab w:val="left" w:pos="2080"/>
        </w:tabs>
        <w:spacing w:before="192" w:after="0" w:line="240" w:lineRule="auto"/>
        <w:ind w:left="2079" w:right="0" w:hanging="1440"/>
        <w:jc w:val="left"/>
      </w:pPr>
      <w:bookmarkStart w:id="38" w:name="_TOC_250007"/>
      <w:r>
        <w:rPr>
          <w:color w:val="BC001B"/>
          <w:spacing w:val="-7"/>
        </w:rPr>
        <w:t xml:space="preserve">Trang </w:t>
      </w:r>
      <w:r>
        <w:rPr>
          <w:color w:val="BC001B"/>
        </w:rPr>
        <w:t>quản lý nhập</w:t>
      </w:r>
      <w:r>
        <w:rPr>
          <w:color w:val="BC001B"/>
          <w:spacing w:val="3"/>
        </w:rPr>
        <w:t xml:space="preserve"> </w:t>
      </w:r>
      <w:bookmarkEnd w:id="38"/>
      <w:r>
        <w:rPr>
          <w:color w:val="BC001B"/>
        </w:rPr>
        <w:t>hàng</w:t>
      </w:r>
      <w:r>
        <w:rPr>
          <w:rFonts w:hint="default"/>
          <w:color w:val="BC001B"/>
          <w:lang w:val="en-US"/>
        </w:rPr>
        <w:t xml:space="preserve"> (update hình)</w:t>
      </w:r>
    </w:p>
    <w:p>
      <w:pPr>
        <w:pStyle w:val="7"/>
        <w:spacing w:before="76" w:line="295" w:lineRule="auto"/>
        <w:ind w:left="640" w:right="766"/>
        <w:jc w:val="both"/>
      </w:pPr>
      <w:r>
        <w:t>Thêm vào từng sản phẩm cần được nhập hàng, và nút nhập hàng để submit dữ liệu.</w:t>
      </w:r>
    </w:p>
    <w:p>
      <w:pPr>
        <w:spacing w:after="0" w:line="295" w:lineRule="auto"/>
        <w:jc w:val="both"/>
        <w:sectPr>
          <w:pgSz w:w="12240" w:h="15840"/>
          <w:pgMar w:top="980" w:right="680" w:bottom="1300" w:left="800" w:header="704" w:footer="1106" w:gutter="0"/>
          <w:cols w:space="720" w:num="1"/>
        </w:sectPr>
      </w:pPr>
    </w:p>
    <w:p>
      <w:pPr>
        <w:pStyle w:val="7"/>
        <w:rPr>
          <w:sz w:val="20"/>
        </w:rPr>
      </w:pPr>
    </w:p>
    <w:p>
      <w:pPr>
        <w:pStyle w:val="7"/>
        <w:rPr>
          <w:sz w:val="20"/>
        </w:rPr>
      </w:pPr>
    </w:p>
    <w:p>
      <w:pPr>
        <w:pStyle w:val="7"/>
        <w:rPr>
          <w:sz w:val="20"/>
        </w:rPr>
      </w:pPr>
    </w:p>
    <w:p>
      <w:pPr>
        <w:pStyle w:val="7"/>
        <w:spacing w:before="1"/>
        <w:rPr>
          <w:sz w:val="29"/>
        </w:rPr>
      </w:pPr>
    </w:p>
    <w:p>
      <w:pPr>
        <w:pStyle w:val="4"/>
        <w:numPr>
          <w:ilvl w:val="1"/>
          <w:numId w:val="2"/>
        </w:numPr>
        <w:tabs>
          <w:tab w:val="left" w:pos="2079"/>
          <w:tab w:val="left" w:pos="2080"/>
        </w:tabs>
        <w:spacing w:before="100" w:after="0" w:line="240" w:lineRule="auto"/>
        <w:ind w:left="2079" w:right="0" w:hanging="1440"/>
        <w:jc w:val="left"/>
      </w:pPr>
      <w:bookmarkStart w:id="39" w:name="_TOC_250006"/>
      <w:r>
        <w:rPr>
          <w:color w:val="BC001B"/>
          <w:spacing w:val="-7"/>
        </w:rPr>
        <w:t xml:space="preserve">Trang </w:t>
      </w:r>
      <w:r>
        <w:rPr>
          <w:color w:val="BC001B"/>
        </w:rPr>
        <w:t>sản phẩm gần</w:t>
      </w:r>
      <w:r>
        <w:rPr>
          <w:color w:val="BC001B"/>
          <w:spacing w:val="3"/>
        </w:rPr>
        <w:t xml:space="preserve"> </w:t>
      </w:r>
      <w:bookmarkEnd w:id="39"/>
      <w:r>
        <w:rPr>
          <w:color w:val="BC001B"/>
        </w:rPr>
        <w:t>hết</w:t>
      </w:r>
      <w:r>
        <w:rPr>
          <w:rFonts w:hint="default"/>
          <w:color w:val="BC001B"/>
          <w:lang w:val="en-US"/>
        </w:rPr>
        <w:t xml:space="preserve"> (update hình)</w:t>
      </w:r>
    </w:p>
    <w:p>
      <w:pPr>
        <w:pStyle w:val="7"/>
        <w:spacing w:before="7"/>
        <w:rPr>
          <w:sz w:val="38"/>
        </w:rPr>
      </w:pPr>
    </w:p>
    <w:p>
      <w:pPr>
        <w:pStyle w:val="7"/>
        <w:spacing w:line="295" w:lineRule="auto"/>
        <w:ind w:left="640" w:right="1020"/>
      </w:pPr>
      <w:r>
        <w:t xml:space="preserve">Hiển thị danh sách những sản phẩm gần hết và chức năng nhập hàng </w:t>
      </w:r>
      <w:r>
        <w:rPr>
          <w:spacing w:val="-6"/>
        </w:rPr>
        <w:t xml:space="preserve">để </w:t>
      </w:r>
      <w:r>
        <w:t>tăng số lượng tồn của sản phẩm.</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bookmarkStart w:id="40" w:name="_TOC_250005"/>
      <w:r>
        <w:rPr>
          <w:color w:val="BC001B"/>
          <w:spacing w:val="-7"/>
        </w:rPr>
        <w:t xml:space="preserve">Trang </w:t>
      </w:r>
      <w:r>
        <w:rPr>
          <w:color w:val="BC001B"/>
        </w:rPr>
        <w:t>quản lý loại sản</w:t>
      </w:r>
      <w:r>
        <w:rPr>
          <w:color w:val="BC001B"/>
          <w:spacing w:val="2"/>
        </w:rPr>
        <w:t xml:space="preserve"> </w:t>
      </w:r>
      <w:bookmarkEnd w:id="40"/>
      <w:r>
        <w:rPr>
          <w:color w:val="BC001B"/>
        </w:rPr>
        <w:t>phẩm</w:t>
      </w:r>
      <w:r>
        <w:rPr>
          <w:rFonts w:hint="default"/>
          <w:color w:val="BC001B"/>
          <w:lang w:val="en-US"/>
        </w:rPr>
        <w:t xml:space="preserve"> (update hình)</w:t>
      </w:r>
    </w:p>
    <w:p>
      <w:pPr>
        <w:pStyle w:val="7"/>
        <w:spacing w:before="77" w:line="295" w:lineRule="auto"/>
        <w:ind w:left="640" w:right="956"/>
      </w:pPr>
      <w:r>
        <w:t>Hiển thị danh sách các loại sản phẩm và chức năng thêm, xóa, sửa loại sản phẩm.</w:t>
      </w:r>
    </w:p>
    <w:p>
      <w:pPr>
        <w:pStyle w:val="4"/>
        <w:numPr>
          <w:ilvl w:val="1"/>
          <w:numId w:val="2"/>
        </w:numPr>
        <w:tabs>
          <w:tab w:val="left" w:pos="2079"/>
          <w:tab w:val="left" w:pos="2080"/>
        </w:tabs>
        <w:spacing w:before="217" w:after="0" w:line="240" w:lineRule="auto"/>
        <w:ind w:left="2079" w:right="0" w:hanging="1440"/>
        <w:jc w:val="left"/>
      </w:pPr>
      <w:bookmarkStart w:id="41" w:name="_TOC_250004"/>
      <w:r>
        <w:rPr>
          <w:color w:val="BC001B"/>
          <w:spacing w:val="-7"/>
        </w:rPr>
        <w:t xml:space="preserve">Trang </w:t>
      </w:r>
      <w:r>
        <w:rPr>
          <w:color w:val="BC001B"/>
        </w:rPr>
        <w:t>quản lý nhà sản</w:t>
      </w:r>
      <w:r>
        <w:rPr>
          <w:color w:val="BC001B"/>
          <w:spacing w:val="2"/>
        </w:rPr>
        <w:t xml:space="preserve"> </w:t>
      </w:r>
      <w:bookmarkEnd w:id="41"/>
      <w:r>
        <w:rPr>
          <w:color w:val="BC001B"/>
        </w:rPr>
        <w:t>xuất</w:t>
      </w:r>
      <w:r>
        <w:rPr>
          <w:rFonts w:hint="default"/>
          <w:color w:val="BC001B"/>
          <w:lang w:val="en-US"/>
        </w:rPr>
        <w:t xml:space="preserve"> (update hình)</w:t>
      </w:r>
    </w:p>
    <w:p>
      <w:pPr>
        <w:pStyle w:val="7"/>
        <w:rPr>
          <w:sz w:val="20"/>
        </w:rPr>
      </w:pPr>
    </w:p>
    <w:p>
      <w:pPr>
        <w:pStyle w:val="7"/>
        <w:spacing w:before="1"/>
        <w:rPr>
          <w:sz w:val="15"/>
        </w:rPr>
      </w:pPr>
    </w:p>
    <w:p>
      <w:pPr>
        <w:pStyle w:val="7"/>
        <w:spacing w:before="11"/>
        <w:rPr>
          <w:sz w:val="28"/>
        </w:rPr>
      </w:pPr>
    </w:p>
    <w:p>
      <w:pPr>
        <w:pStyle w:val="7"/>
        <w:spacing w:before="100" w:line="295" w:lineRule="auto"/>
        <w:ind w:left="640" w:right="1020"/>
      </w:pPr>
      <w:r>
        <w:t>Hiển thị danh sách các nhà sản xuất và chức năng thêm, xóa, sửa nhà sản xuất.</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bookmarkStart w:id="42" w:name="_TOC_250003"/>
      <w:r>
        <w:rPr>
          <w:color w:val="BC001B"/>
          <w:spacing w:val="-7"/>
        </w:rPr>
        <w:t xml:space="preserve">Trang </w:t>
      </w:r>
      <w:r>
        <w:rPr>
          <w:color w:val="BC001B"/>
        </w:rPr>
        <w:t>quản lý sản</w:t>
      </w:r>
      <w:r>
        <w:rPr>
          <w:color w:val="BC001B"/>
          <w:spacing w:val="3"/>
        </w:rPr>
        <w:t xml:space="preserve"> </w:t>
      </w:r>
      <w:bookmarkEnd w:id="42"/>
      <w:r>
        <w:rPr>
          <w:color w:val="BC001B"/>
        </w:rPr>
        <w:t>phẩm</w:t>
      </w:r>
      <w:r>
        <w:rPr>
          <w:rFonts w:hint="default"/>
          <w:color w:val="BC001B"/>
          <w:lang w:val="en-US"/>
        </w:rPr>
        <w:t xml:space="preserve"> (update hình)</w:t>
      </w:r>
      <w:bookmarkStart w:id="46" w:name="_GoBack"/>
      <w:bookmarkEnd w:id="46"/>
    </w:p>
    <w:p>
      <w:pPr>
        <w:pStyle w:val="7"/>
        <w:spacing w:before="1"/>
        <w:rPr>
          <w:sz w:val="31"/>
        </w:rPr>
      </w:pPr>
    </w:p>
    <w:p>
      <w:pPr>
        <w:pStyle w:val="7"/>
        <w:spacing w:line="295" w:lineRule="auto"/>
        <w:ind w:left="640" w:right="614"/>
      </w:pPr>
      <w:r>
        <w:t>Hiển thị danh sách các sản phẩm và chức năng thêm, xóa, sửa, upload hình cho sản phẩm.</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43" w:name="_TOC_250002"/>
      <w:r>
        <w:rPr>
          <w:color w:val="8B0013"/>
        </w:rPr>
        <w:t>Tổng</w:t>
      </w:r>
      <w:r>
        <w:rPr>
          <w:color w:val="8B0013"/>
          <w:spacing w:val="-1"/>
        </w:rPr>
        <w:t xml:space="preserve"> </w:t>
      </w:r>
      <w:bookmarkEnd w:id="43"/>
      <w:r>
        <w:rPr>
          <w:color w:val="8B0013"/>
        </w:rPr>
        <w:t>kết</w:t>
      </w:r>
    </w:p>
    <w:p>
      <w:pPr>
        <w:pStyle w:val="4"/>
        <w:numPr>
          <w:ilvl w:val="1"/>
          <w:numId w:val="2"/>
        </w:numPr>
        <w:tabs>
          <w:tab w:val="left" w:pos="1360"/>
        </w:tabs>
        <w:spacing w:before="312" w:after="0" w:line="240" w:lineRule="auto"/>
        <w:ind w:left="1360" w:right="0" w:hanging="720"/>
        <w:jc w:val="left"/>
      </w:pPr>
      <w:bookmarkStart w:id="44" w:name="_TOC_250001"/>
      <w:r>
        <w:rPr>
          <w:color w:val="BC001B"/>
        </w:rPr>
        <w:t>Các chức năng đã hoàn</w:t>
      </w:r>
      <w:r>
        <w:rPr>
          <w:color w:val="BC001B"/>
          <w:spacing w:val="-5"/>
        </w:rPr>
        <w:t xml:space="preserve"> </w:t>
      </w:r>
      <w:bookmarkEnd w:id="44"/>
      <w:r>
        <w:rPr>
          <w:color w:val="BC001B"/>
        </w:rPr>
        <w:t>thành</w:t>
      </w:r>
    </w:p>
    <w:p>
      <w:pPr>
        <w:pStyle w:val="7"/>
        <w:spacing w:before="75"/>
        <w:ind w:left="640"/>
      </w:pPr>
      <w:r>
        <w:t>*Đồ án hiện chỉ mới được thực hiện ở giai đoạn 1:</w:t>
      </w:r>
    </w:p>
    <w:p>
      <w:pPr>
        <w:pStyle w:val="7"/>
        <w:spacing w:before="83"/>
        <w:ind w:left="640"/>
      </w:pPr>
      <w:r>
        <w:t>-Thêm giỏ hàng, xóa và sửa chi tiết giỏ hàng, đặt hàng.</w:t>
      </w:r>
    </w:p>
    <w:p>
      <w:pPr>
        <w:pStyle w:val="7"/>
        <w:spacing w:before="68"/>
        <w:ind w:left="640"/>
      </w:pPr>
      <w:r>
        <w:t>-Đăng ký, đăng nhập.</w:t>
      </w:r>
    </w:p>
    <w:p>
      <w:pPr>
        <w:pStyle w:val="7"/>
        <w:spacing w:before="68"/>
        <w:ind w:left="640"/>
      </w:pPr>
      <w:r>
        <w:t>-Hiển thị danh sách sản phẩm theo loại, theo nhà sản xuất.</w:t>
      </w:r>
    </w:p>
    <w:p>
      <w:pPr>
        <w:pStyle w:val="7"/>
        <w:spacing w:before="84"/>
        <w:ind w:left="640"/>
      </w:pPr>
      <w:r>
        <w:t>-Thống kê dữ liệu.</w:t>
      </w:r>
    </w:p>
    <w:p>
      <w:pPr>
        <w:pStyle w:val="7"/>
        <w:spacing w:before="68"/>
        <w:ind w:left="640"/>
      </w:pPr>
      <w:r>
        <w:t>-Phân quyền và quản lý quyền.</w:t>
      </w:r>
    </w:p>
    <w:p>
      <w:pPr>
        <w:pStyle w:val="7"/>
        <w:spacing w:before="68"/>
        <w:ind w:left="640"/>
      </w:pPr>
      <w:r>
        <w:t>-Quản lý tài khoản.</w:t>
      </w:r>
    </w:p>
    <w:p>
      <w:pPr>
        <w:pStyle w:val="7"/>
        <w:spacing w:before="84"/>
        <w:ind w:left="640"/>
      </w:pPr>
      <w:r>
        <w:t>-Quản lý đơn đặt hàng.</w:t>
      </w:r>
    </w:p>
    <w:p>
      <w:pPr>
        <w:pStyle w:val="7"/>
        <w:spacing w:before="68"/>
        <w:ind w:left="640"/>
      </w:pPr>
      <w:r>
        <w:t>-Quản lý nhập hàng và sản phẩm sắp hết hàng.</w:t>
      </w:r>
    </w:p>
    <w:p>
      <w:pPr>
        <w:pStyle w:val="7"/>
        <w:spacing w:before="68"/>
        <w:ind w:left="640"/>
      </w:pPr>
      <w:r>
        <w:t>-Quản lý sản phẩm, loại sản phẩm, nhà sản xuất.</w:t>
      </w:r>
    </w:p>
    <w:p>
      <w:pPr>
        <w:pStyle w:val="7"/>
        <w:spacing w:before="4"/>
        <w:rPr>
          <w:sz w:val="23"/>
        </w:rPr>
      </w:pPr>
    </w:p>
    <w:p>
      <w:pPr>
        <w:pStyle w:val="4"/>
        <w:numPr>
          <w:ilvl w:val="1"/>
          <w:numId w:val="2"/>
        </w:numPr>
        <w:tabs>
          <w:tab w:val="left" w:pos="1360"/>
        </w:tabs>
        <w:spacing w:before="0" w:after="0" w:line="240" w:lineRule="auto"/>
        <w:ind w:left="1360" w:right="0" w:hanging="720"/>
        <w:jc w:val="left"/>
      </w:pPr>
      <w:bookmarkStart w:id="45" w:name="_TOC_250000"/>
      <w:r>
        <w:rPr>
          <w:color w:val="BC001B"/>
        </w:rPr>
        <w:t>Các chức năng có thể phát</w:t>
      </w:r>
      <w:r>
        <w:rPr>
          <w:color w:val="BC001B"/>
          <w:spacing w:val="-6"/>
        </w:rPr>
        <w:t xml:space="preserve"> </w:t>
      </w:r>
      <w:bookmarkEnd w:id="45"/>
      <w:r>
        <w:rPr>
          <w:color w:val="BC001B"/>
        </w:rPr>
        <w:t>triển</w:t>
      </w:r>
    </w:p>
    <w:p>
      <w:pPr>
        <w:pStyle w:val="13"/>
        <w:numPr>
          <w:ilvl w:val="0"/>
          <w:numId w:val="3"/>
        </w:numPr>
        <w:tabs>
          <w:tab w:val="left" w:pos="834"/>
        </w:tabs>
        <w:spacing w:before="75" w:after="0" w:line="240" w:lineRule="auto"/>
        <w:ind w:left="833" w:right="0" w:hanging="194"/>
        <w:jc w:val="left"/>
        <w:rPr>
          <w:sz w:val="24"/>
        </w:rPr>
      </w:pPr>
      <w:r>
        <w:rPr>
          <w:sz w:val="24"/>
        </w:rPr>
        <w:t>Thêm ưu đãi cho hội viên.</w:t>
      </w:r>
    </w:p>
    <w:p>
      <w:pPr>
        <w:pStyle w:val="13"/>
        <w:numPr>
          <w:ilvl w:val="0"/>
          <w:numId w:val="3"/>
        </w:numPr>
        <w:tabs>
          <w:tab w:val="left" w:pos="834"/>
        </w:tabs>
        <w:spacing w:before="68" w:after="0" w:line="240" w:lineRule="auto"/>
        <w:ind w:left="833" w:right="0" w:hanging="194"/>
        <w:jc w:val="left"/>
        <w:rPr>
          <w:sz w:val="24"/>
        </w:rPr>
      </w:pPr>
      <w:r>
        <w:rPr>
          <w:sz w:val="24"/>
        </w:rPr>
        <w:t>Bình luận sản phẩm.</w:t>
      </w:r>
    </w:p>
    <w:p>
      <w:pPr>
        <w:pStyle w:val="13"/>
        <w:numPr>
          <w:ilvl w:val="0"/>
          <w:numId w:val="3"/>
        </w:numPr>
        <w:tabs>
          <w:tab w:val="left" w:pos="834"/>
        </w:tabs>
        <w:spacing w:before="84" w:after="0" w:line="240" w:lineRule="auto"/>
        <w:ind w:left="833" w:right="0" w:hanging="194"/>
        <w:jc w:val="left"/>
        <w:rPr>
          <w:sz w:val="24"/>
        </w:rPr>
      </w:pPr>
      <w:r>
        <w:rPr>
          <w:sz w:val="24"/>
        </w:rPr>
        <w:t>Tìm kiếm trong trang quản</w:t>
      </w:r>
      <w:r>
        <w:rPr>
          <w:spacing w:val="-1"/>
          <w:sz w:val="24"/>
        </w:rPr>
        <w:t xml:space="preserve"> </w:t>
      </w:r>
      <w:r>
        <w:rPr>
          <w:sz w:val="24"/>
        </w:rPr>
        <w:t>lý.</w:t>
      </w:r>
    </w:p>
    <w:p>
      <w:pPr>
        <w:pStyle w:val="13"/>
        <w:numPr>
          <w:ilvl w:val="0"/>
          <w:numId w:val="3"/>
        </w:numPr>
        <w:tabs>
          <w:tab w:val="left" w:pos="849"/>
        </w:tabs>
        <w:spacing w:before="68" w:after="0" w:line="295" w:lineRule="auto"/>
        <w:ind w:left="640" w:right="771" w:firstLine="0"/>
        <w:jc w:val="left"/>
        <w:rPr>
          <w:sz w:val="24"/>
        </w:rPr>
      </w:pPr>
      <w:r>
        <w:rPr>
          <w:sz w:val="24"/>
        </w:rPr>
        <w:t xml:space="preserve">Xác thực 2 yếu tố qua gmail hoặc điện thoại khi đăng ký, quên mật </w:t>
      </w:r>
      <w:r>
        <w:rPr>
          <w:spacing w:val="-4"/>
          <w:sz w:val="24"/>
        </w:rPr>
        <w:t xml:space="preserve">khẩu, </w:t>
      </w:r>
      <w:r>
        <w:rPr>
          <w:sz w:val="24"/>
        </w:rPr>
        <w:t>mã hóa mật khẩu.</w:t>
      </w:r>
    </w:p>
    <w:p>
      <w:pPr>
        <w:pStyle w:val="13"/>
        <w:numPr>
          <w:ilvl w:val="0"/>
          <w:numId w:val="3"/>
        </w:numPr>
        <w:tabs>
          <w:tab w:val="left" w:pos="834"/>
        </w:tabs>
        <w:spacing w:before="17" w:after="0" w:line="240" w:lineRule="auto"/>
        <w:ind w:left="833" w:right="0" w:hanging="194"/>
        <w:jc w:val="left"/>
        <w:rPr>
          <w:sz w:val="24"/>
        </w:rPr>
      </w:pPr>
      <w:r>
        <w:rPr>
          <w:sz w:val="24"/>
        </w:rPr>
        <w:t>Áp dụng async &amp; await để tối ưu hóa trang</w:t>
      </w:r>
      <w:r>
        <w:rPr>
          <w:spacing w:val="-3"/>
          <w:sz w:val="24"/>
        </w:rPr>
        <w:t xml:space="preserve"> </w:t>
      </w:r>
      <w:r>
        <w:rPr>
          <w:sz w:val="24"/>
        </w:rPr>
        <w:t>web.</w:t>
      </w:r>
    </w:p>
    <w:p>
      <w:pPr>
        <w:pStyle w:val="13"/>
        <w:numPr>
          <w:ilvl w:val="0"/>
          <w:numId w:val="3"/>
        </w:numPr>
        <w:tabs>
          <w:tab w:val="left" w:pos="834"/>
        </w:tabs>
        <w:spacing w:before="69" w:after="0" w:line="240" w:lineRule="auto"/>
        <w:ind w:left="833" w:right="0" w:hanging="194"/>
        <w:jc w:val="left"/>
        <w:rPr>
          <w:sz w:val="24"/>
        </w:rPr>
      </w:pPr>
      <w:r>
        <w:rPr>
          <w:sz w:val="24"/>
        </w:rPr>
        <w:t>Thêm sơ đồ trong trang</w:t>
      </w:r>
      <w:r>
        <w:rPr>
          <w:spacing w:val="-1"/>
          <w:sz w:val="24"/>
        </w:rPr>
        <w:t xml:space="preserve"> </w:t>
      </w:r>
      <w:r>
        <w:rPr>
          <w:sz w:val="24"/>
        </w:rPr>
        <w:t>dashboard.</w:t>
      </w:r>
    </w:p>
    <w:p>
      <w:pPr>
        <w:pStyle w:val="13"/>
        <w:numPr>
          <w:ilvl w:val="0"/>
          <w:numId w:val="3"/>
        </w:numPr>
        <w:tabs>
          <w:tab w:val="left" w:pos="834"/>
        </w:tabs>
        <w:spacing w:before="68" w:after="0" w:line="240" w:lineRule="auto"/>
        <w:ind w:left="833" w:right="0" w:hanging="194"/>
        <w:jc w:val="left"/>
        <w:rPr>
          <w:sz w:val="24"/>
        </w:rPr>
      </w:pPr>
      <w:r>
        <w:rPr>
          <w:sz w:val="24"/>
        </w:rPr>
        <w:t>Dùng attribute routing để đường dẫn chuẩn</w:t>
      </w:r>
      <w:r>
        <w:rPr>
          <w:spacing w:val="-1"/>
          <w:sz w:val="24"/>
        </w:rPr>
        <w:t xml:space="preserve"> </w:t>
      </w:r>
      <w:r>
        <w:rPr>
          <w:sz w:val="24"/>
        </w:rPr>
        <w:t>seo.</w:t>
      </w:r>
    </w:p>
    <w:p>
      <w:pPr>
        <w:pStyle w:val="13"/>
        <w:numPr>
          <w:ilvl w:val="0"/>
          <w:numId w:val="3"/>
        </w:numPr>
        <w:tabs>
          <w:tab w:val="left" w:pos="834"/>
        </w:tabs>
        <w:spacing w:before="83" w:after="0" w:line="240" w:lineRule="auto"/>
        <w:ind w:left="833" w:right="0" w:hanging="194"/>
        <w:jc w:val="left"/>
        <w:rPr>
          <w:sz w:val="24"/>
        </w:rPr>
      </w:pPr>
      <w:r>
        <w:rPr>
          <w:sz w:val="24"/>
        </w:rPr>
        <w:t>Áp dụng design pattern để hệ thống dễ quản lý code và dễ mở rộng hơn.</w:t>
      </w:r>
    </w:p>
    <w:sectPr>
      <w:pgSz w:w="12240" w:h="15840"/>
      <w:pgMar w:top="980" w:right="680" w:bottom="1300" w:left="800" w:header="704" w:footer="11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6715125</wp:posOffset>
              </wp:positionH>
              <wp:positionV relativeFrom="page">
                <wp:posOffset>9215755</wp:posOffset>
              </wp:positionV>
              <wp:extent cx="173355" cy="210820"/>
              <wp:effectExtent l="0" t="0" r="0" b="0"/>
              <wp:wrapNone/>
              <wp:docPr id="16" name="Text Box 1"/>
              <wp:cNvGraphicFramePr/>
              <a:graphic xmlns:a="http://schemas.openxmlformats.org/drawingml/2006/main">
                <a:graphicData uri="http://schemas.microsoft.com/office/word/2010/wordprocessingShape">
                  <wps:wsp>
                    <wps:cNvSpPr txBox="1"/>
                    <wps:spPr>
                      <a:xfrm>
                        <a:off x="0" y="0"/>
                        <a:ext cx="173355" cy="210820"/>
                      </a:xfrm>
                      <a:prstGeom prst="rect">
                        <a:avLst/>
                      </a:prstGeom>
                      <a:noFill/>
                      <a:ln>
                        <a:noFill/>
                      </a:ln>
                    </wps:spPr>
                    <wps:txbx>
                      <w:txbxContent>
                        <w:p>
                          <w:pPr>
                            <w:pStyle w:val="7"/>
                            <w:spacing w:before="20"/>
                            <w:ind w:left="60"/>
                          </w:pPr>
                          <w:r>
                            <w:fldChar w:fldCharType="begin"/>
                          </w:r>
                          <w:r>
                            <w:instrText xml:space="preserve"> PAGE </w:instrText>
                          </w:r>
                          <w:r>
                            <w:fldChar w:fldCharType="separate"/>
                          </w:r>
                          <w:r>
                            <w:t>2</w:t>
                          </w:r>
                          <w:r>
                            <w:fldChar w:fldCharType="end"/>
                          </w:r>
                        </w:p>
                      </w:txbxContent>
                    </wps:txbx>
                    <wps:bodyPr lIns="0" tIns="0" rIns="0" bIns="0" upright="1"/>
                  </wps:wsp>
                </a:graphicData>
              </a:graphic>
            </wp:anchor>
          </w:drawing>
        </mc:Choice>
        <mc:Fallback>
          <w:pict>
            <v:shape id="Text Box 1" o:spid="_x0000_s1026" o:spt="202" type="#_x0000_t202" style="position:absolute;left:0pt;margin-left:528.75pt;margin-top:725.65pt;height:16.6pt;width:13.65pt;mso-position-horizontal-relative:page;mso-position-vertical-relative:page;z-index:-251656192;mso-width-relative:page;mso-height-relative:page;" filled="f" stroked="f" coordsize="21600,21600" o:gfxdata="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Zoyt9sA&#10;AAAPAQAADwAAAAAAAAABACAAAAAiAAAAZHJzL2Rvd25yZXYueG1sUEsBAhQAFAAAAAgAh07iQE8X&#10;O5OqAQAAcQMAAA4AAAAAAAAAAQAgAAAAKgEAAGRycy9lMm9Eb2MueG1sUEsFBgAAAAAGAAYAWQEA&#10;AEYFAAAAAA==&#10;">
              <v:fill on="f" focussize="0,0"/>
              <v:stroke on="f"/>
              <v:imagedata o:title=""/>
              <o:lock v:ext="edit" aspectratio="f"/>
              <v:textbox inset="0mm,0mm,0mm,0mm">
                <w:txbxContent>
                  <w:p>
                    <w:pPr>
                      <w:pStyle w:val="7"/>
                      <w:spacing w:before="20"/>
                      <w:ind w:left="60"/>
                    </w:pPr>
                    <w:r>
                      <w:fldChar w:fldCharType="begin"/>
                    </w:r>
                    <w:r>
                      <w:instrText xml:space="preserve"> PAGE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6619875</wp:posOffset>
              </wp:positionH>
              <wp:positionV relativeFrom="page">
                <wp:posOffset>9215755</wp:posOffset>
              </wp:positionV>
              <wp:extent cx="270510" cy="210820"/>
              <wp:effectExtent l="0" t="0" r="0" b="0"/>
              <wp:wrapNone/>
              <wp:docPr id="22" name="Text Box 4"/>
              <wp:cNvGraphicFramePr/>
              <a:graphic xmlns:a="http://schemas.openxmlformats.org/drawingml/2006/main">
                <a:graphicData uri="http://schemas.microsoft.com/office/word/2010/wordprocessingShape">
                  <wps:wsp>
                    <wps:cNvSpPr txBox="1"/>
                    <wps:spPr>
                      <a:xfrm>
                        <a:off x="0" y="0"/>
                        <a:ext cx="270510" cy="210820"/>
                      </a:xfrm>
                      <a:prstGeom prst="rect">
                        <a:avLst/>
                      </a:prstGeom>
                      <a:noFill/>
                      <a:ln>
                        <a:noFill/>
                      </a:ln>
                    </wps:spPr>
                    <wps:txbx>
                      <w:txbxContent>
                        <w:p>
                          <w:pPr>
                            <w:pStyle w:val="7"/>
                            <w:spacing w:before="2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4" o:spid="_x0000_s1026" o:spt="202" type="#_x0000_t202" style="position:absolute;left:0pt;margin-left:521.25pt;margin-top:725.65pt;height:16.6pt;width:21.3pt;mso-position-horizontal-relative:page;mso-position-vertical-relative:page;z-index:-251655168;mso-width-relative:page;mso-height-relative:page;" filled="f" stroked="f" coordsize="21600,21600" o:gfxdata="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uLRddsA&#10;AAAPAQAADwAAAAAAAAABACAAAAAiAAAAZHJzL2Rvd25yZXYueG1sUEsBAhQAFAAAAAgAh07iQES3&#10;CKiqAQAAcQMAAA4AAAAAAAAAAQAgAAAAKgEAAGRycy9lMm9Eb2MueG1sUEsFBgAAAAAGAAYAWQEA&#10;AEYFAAAAAA==&#10;">
              <v:fill on="f" focussize="0,0"/>
              <v:stroke on="f"/>
              <v:imagedata o:title=""/>
              <o:lock v:ext="edit" aspectratio="f"/>
              <v:textbox inset="0mm,0mm,0mm,0mm">
                <w:txbxContent>
                  <w:p>
                    <w:pPr>
                      <w:pStyle w:val="7"/>
                      <w:spacing w:before="2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433705</wp:posOffset>
              </wp:positionV>
              <wp:extent cx="4464685" cy="210820"/>
              <wp:effectExtent l="0" t="0" r="0" b="0"/>
              <wp:wrapNone/>
              <wp:docPr id="18" name="Text Box 2"/>
              <wp:cNvGraphicFramePr/>
              <a:graphic xmlns:a="http://schemas.openxmlformats.org/drawingml/2006/main">
                <a:graphicData uri="http://schemas.microsoft.com/office/word/2010/wordprocessingShape">
                  <wps:wsp>
                    <wps:cNvSpPr txBox="1"/>
                    <wps:spPr>
                      <a:xfrm>
                        <a:off x="0" y="0"/>
                        <a:ext cx="4464685" cy="210820"/>
                      </a:xfrm>
                      <a:prstGeom prst="rect">
                        <a:avLst/>
                      </a:prstGeom>
                      <a:noFill/>
                      <a:ln>
                        <a:noFill/>
                      </a:ln>
                    </wps:spPr>
                    <wps:txbx>
                      <w:txbxContent>
                        <w:p>
                          <w:pPr>
                            <w:pStyle w:val="7"/>
                            <w:spacing w:before="20"/>
                            <w:ind w:left="20"/>
                          </w:pPr>
                          <w:r>
                            <w:t>Báo cáo dự án Hệ thống thương mại điện tử bán máy tính</w:t>
                          </w:r>
                        </w:p>
                      </w:txbxContent>
                    </wps:txbx>
                    <wps:bodyPr lIns="0" tIns="0" rIns="0" bIns="0" upright="1"/>
                  </wps:wsp>
                </a:graphicData>
              </a:graphic>
            </wp:anchor>
          </w:drawing>
        </mc:Choice>
        <mc:Fallback>
          <w:pict>
            <v:shape id="Text Box 2" o:spid="_x0000_s1026" o:spt="202" type="#_x0000_t202" style="position:absolute;left:0pt;margin-left:71pt;margin-top:34.15pt;height:16.6pt;width:351.55pt;mso-position-horizontal-relative:page;mso-position-vertical-relative:page;z-index:-251656192;mso-width-relative:page;mso-height-relative:page;" filled="f" stroked="f" coordsize="21600,21600" o:gfxdata="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XXjQfYAAAA&#10;CgEAAA8AAAAAAAAAAQAgAAAAIgAAAGRycy9kb3ducmV2LnhtbFBLAQIUABQAAAAIAIdO4kCZLhod&#10;qwEAAHIDAAAOAAAAAAAAAAEAIAAAACcBAABkcnMvZTJvRG9jLnhtbFBLBQYAAAAABgAGAFkBAABE&#10;BQAAAAA=&#10;">
              <v:fill on="f" focussize="0,0"/>
              <v:stroke on="f"/>
              <v:imagedata o:title=""/>
              <o:lock v:ext="edit" aspectratio="f"/>
              <v:textbox inset="0mm,0mm,0mm,0mm">
                <w:txbxContent>
                  <w:p>
                    <w:pPr>
                      <w:pStyle w:val="7"/>
                      <w:spacing w:before="20"/>
                      <w:ind w:left="20"/>
                    </w:pPr>
                    <w:r>
                      <w:t>Báo cáo dự án Hệ thống thương mại điện tử bán máy tính</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6511925</wp:posOffset>
              </wp:positionH>
              <wp:positionV relativeFrom="page">
                <wp:posOffset>433705</wp:posOffset>
              </wp:positionV>
              <wp:extent cx="365125" cy="210820"/>
              <wp:effectExtent l="0" t="0" r="0" b="0"/>
              <wp:wrapNone/>
              <wp:docPr id="20" name="Text Box 3"/>
              <wp:cNvGraphicFramePr/>
              <a:graphic xmlns:a="http://schemas.openxmlformats.org/drawingml/2006/main">
                <a:graphicData uri="http://schemas.microsoft.com/office/word/2010/wordprocessingShape">
                  <wps:wsp>
                    <wps:cNvSpPr txBox="1"/>
                    <wps:spPr>
                      <a:xfrm>
                        <a:off x="0" y="0"/>
                        <a:ext cx="365125" cy="210820"/>
                      </a:xfrm>
                      <a:prstGeom prst="rect">
                        <a:avLst/>
                      </a:prstGeom>
                      <a:noFill/>
                      <a:ln>
                        <a:noFill/>
                      </a:ln>
                    </wps:spPr>
                    <wps:txbx>
                      <w:txbxContent>
                        <w:p>
                          <w:pPr>
                            <w:pStyle w:val="7"/>
                            <w:spacing w:before="20"/>
                            <w:ind w:left="20"/>
                          </w:pPr>
                          <w:r>
                            <w:t>v2.0</w:t>
                          </w:r>
                        </w:p>
                      </w:txbxContent>
                    </wps:txbx>
                    <wps:bodyPr lIns="0" tIns="0" rIns="0" bIns="0" upright="1"/>
                  </wps:wsp>
                </a:graphicData>
              </a:graphic>
            </wp:anchor>
          </w:drawing>
        </mc:Choice>
        <mc:Fallback>
          <w:pict>
            <v:shape id="Text Box 3" o:spid="_x0000_s1026" o:spt="202" type="#_x0000_t202" style="position:absolute;left:0pt;margin-left:512.75pt;margin-top:34.15pt;height:16.6pt;width:28.75pt;mso-position-horizontal-relative:page;mso-position-vertical-relative:page;z-index:-251655168;mso-width-relative:page;mso-height-relative:page;" filled="f" stroked="f" coordsize="21600,21600" o:gfxdata="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bOQ2NgAAAAM&#10;AQAADwAAAAAAAAABACAAAAAiAAAAZHJzL2Rvd25yZXYueG1sUEsBAhQAFAAAAAgAh07iQBvdZESq&#10;AQAAcQMAAA4AAAAAAAAAAQAgAAAAJwEAAGRycy9lMm9Eb2MueG1sUEsFBgAAAAAGAAYAWQEAAEMF&#10;AAAAAA==&#10;">
              <v:fill on="f" focussize="0,0"/>
              <v:stroke on="f"/>
              <v:imagedata o:title=""/>
              <o:lock v:ext="edit" aspectratio="f"/>
              <v:textbox inset="0mm,0mm,0mm,0mm">
                <w:txbxContent>
                  <w:p>
                    <w:pPr>
                      <w:pStyle w:val="7"/>
                      <w:spacing w:before="20"/>
                      <w:ind w:left="20"/>
                    </w:pPr>
                    <w:r>
                      <w:t>v2.0</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1075" w:hanging="435"/>
        <w:jc w:val="left"/>
      </w:pPr>
      <w:rPr>
        <w:rFonts w:hint="default" w:ascii="Verdana" w:hAnsi="Verdana" w:eastAsia="Verdana" w:cs="Verdana"/>
        <w:color w:val="8B0013"/>
        <w:w w:val="100"/>
        <w:sz w:val="32"/>
        <w:szCs w:val="32"/>
        <w:lang w:val="vi" w:eastAsia="en-US" w:bidi="ar-SA"/>
      </w:rPr>
    </w:lvl>
    <w:lvl w:ilvl="1" w:tentative="0">
      <w:start w:val="1"/>
      <w:numFmt w:val="decimal"/>
      <w:lvlText w:val="%1.%2."/>
      <w:lvlJc w:val="left"/>
      <w:pPr>
        <w:ind w:left="1210" w:hanging="570"/>
        <w:jc w:val="left"/>
      </w:pPr>
      <w:rPr>
        <w:rFonts w:hint="default" w:ascii="Verdana" w:hAnsi="Verdana" w:eastAsia="Verdana" w:cs="Verdana"/>
        <w:color w:val="BC001B"/>
        <w:w w:val="100"/>
        <w:sz w:val="26"/>
        <w:szCs w:val="26"/>
        <w:lang w:val="vi" w:eastAsia="en-US" w:bidi="ar-SA"/>
      </w:rPr>
    </w:lvl>
    <w:lvl w:ilvl="2" w:tentative="0">
      <w:start w:val="1"/>
      <w:numFmt w:val="decimal"/>
      <w:lvlText w:val="%1.%2.%3."/>
      <w:lvlJc w:val="left"/>
      <w:pPr>
        <w:ind w:left="2079" w:hanging="1440"/>
        <w:jc w:val="left"/>
      </w:pPr>
      <w:rPr>
        <w:rFonts w:hint="default" w:ascii="Verdana" w:hAnsi="Verdana" w:eastAsia="Verdana" w:cs="Verdana"/>
        <w:color w:val="BC001B"/>
        <w:spacing w:val="-5"/>
        <w:w w:val="100"/>
        <w:sz w:val="28"/>
        <w:szCs w:val="28"/>
        <w:lang w:val="vi" w:eastAsia="en-US" w:bidi="ar-SA"/>
      </w:rPr>
    </w:lvl>
    <w:lvl w:ilvl="3" w:tentative="0">
      <w:start w:val="0"/>
      <w:numFmt w:val="bullet"/>
      <w:lvlText w:val="•"/>
      <w:lvlJc w:val="left"/>
      <w:pPr>
        <w:ind w:left="2080" w:hanging="1440"/>
      </w:pPr>
      <w:rPr>
        <w:rFonts w:hint="default"/>
        <w:lang w:val="vi" w:eastAsia="en-US" w:bidi="ar-SA"/>
      </w:rPr>
    </w:lvl>
    <w:lvl w:ilvl="4" w:tentative="0">
      <w:start w:val="0"/>
      <w:numFmt w:val="bullet"/>
      <w:lvlText w:val="•"/>
      <w:lvlJc w:val="left"/>
      <w:pPr>
        <w:ind w:left="3320" w:hanging="1440"/>
      </w:pPr>
      <w:rPr>
        <w:rFonts w:hint="default"/>
        <w:lang w:val="vi" w:eastAsia="en-US" w:bidi="ar-SA"/>
      </w:rPr>
    </w:lvl>
    <w:lvl w:ilvl="5" w:tentative="0">
      <w:start w:val="0"/>
      <w:numFmt w:val="bullet"/>
      <w:lvlText w:val="•"/>
      <w:lvlJc w:val="left"/>
      <w:pPr>
        <w:ind w:left="4560" w:hanging="1440"/>
      </w:pPr>
      <w:rPr>
        <w:rFonts w:hint="default"/>
        <w:lang w:val="vi" w:eastAsia="en-US" w:bidi="ar-SA"/>
      </w:rPr>
    </w:lvl>
    <w:lvl w:ilvl="6" w:tentative="0">
      <w:start w:val="0"/>
      <w:numFmt w:val="bullet"/>
      <w:lvlText w:val="•"/>
      <w:lvlJc w:val="left"/>
      <w:pPr>
        <w:ind w:left="5800" w:hanging="1440"/>
      </w:pPr>
      <w:rPr>
        <w:rFonts w:hint="default"/>
        <w:lang w:val="vi" w:eastAsia="en-US" w:bidi="ar-SA"/>
      </w:rPr>
    </w:lvl>
    <w:lvl w:ilvl="7" w:tentative="0">
      <w:start w:val="0"/>
      <w:numFmt w:val="bullet"/>
      <w:lvlText w:val="•"/>
      <w:lvlJc w:val="left"/>
      <w:pPr>
        <w:ind w:left="7040" w:hanging="1440"/>
      </w:pPr>
      <w:rPr>
        <w:rFonts w:hint="default"/>
        <w:lang w:val="vi" w:eastAsia="en-US" w:bidi="ar-SA"/>
      </w:rPr>
    </w:lvl>
    <w:lvl w:ilvl="8" w:tentative="0">
      <w:start w:val="0"/>
      <w:numFmt w:val="bullet"/>
      <w:lvlText w:val="•"/>
      <w:lvlJc w:val="left"/>
      <w:pPr>
        <w:ind w:left="8280" w:hanging="1440"/>
      </w:pPr>
      <w:rPr>
        <w:rFonts w:hint="default"/>
        <w:lang w:val="vi" w:eastAsia="en-US" w:bidi="ar-SA"/>
      </w:rPr>
    </w:lvl>
  </w:abstractNum>
  <w:abstractNum w:abstractNumId="1">
    <w:nsid w:val="0053208E"/>
    <w:multiLevelType w:val="multilevel"/>
    <w:tmpl w:val="0053208E"/>
    <w:lvl w:ilvl="0" w:tentative="0">
      <w:start w:val="1"/>
      <w:numFmt w:val="decimal"/>
      <w:lvlText w:val="%1."/>
      <w:lvlJc w:val="left"/>
      <w:pPr>
        <w:ind w:left="964" w:hanging="325"/>
        <w:jc w:val="left"/>
      </w:pPr>
      <w:rPr>
        <w:rFonts w:hint="default" w:ascii="Verdana" w:hAnsi="Verdana" w:eastAsia="Verdana" w:cs="Verdana"/>
        <w:w w:val="100"/>
        <w:sz w:val="24"/>
        <w:szCs w:val="24"/>
        <w:lang w:val="vi" w:eastAsia="en-US" w:bidi="ar-SA"/>
      </w:rPr>
    </w:lvl>
    <w:lvl w:ilvl="1" w:tentative="0">
      <w:start w:val="1"/>
      <w:numFmt w:val="decimal"/>
      <w:lvlText w:val="%1.%2."/>
      <w:lvlJc w:val="left"/>
      <w:pPr>
        <w:ind w:left="1429" w:hanging="565"/>
        <w:jc w:val="left"/>
      </w:pPr>
      <w:rPr>
        <w:rFonts w:hint="default" w:ascii="Verdana" w:hAnsi="Verdana" w:eastAsia="Verdana" w:cs="Verdana"/>
        <w:w w:val="100"/>
        <w:sz w:val="24"/>
        <w:szCs w:val="24"/>
        <w:lang w:val="vi" w:eastAsia="en-US" w:bidi="ar-SA"/>
      </w:rPr>
    </w:lvl>
    <w:lvl w:ilvl="2" w:tentative="0">
      <w:start w:val="1"/>
      <w:numFmt w:val="decimal"/>
      <w:lvlText w:val="%1.%2.%3."/>
      <w:lvlJc w:val="left"/>
      <w:pPr>
        <w:ind w:left="1879" w:hanging="805"/>
        <w:jc w:val="left"/>
      </w:pPr>
      <w:rPr>
        <w:rFonts w:hint="default" w:ascii="Verdana" w:hAnsi="Verdana" w:eastAsia="Verdana" w:cs="Verdana"/>
        <w:spacing w:val="-5"/>
        <w:w w:val="100"/>
        <w:sz w:val="24"/>
        <w:szCs w:val="24"/>
        <w:lang w:val="vi" w:eastAsia="en-US" w:bidi="ar-SA"/>
      </w:rPr>
    </w:lvl>
    <w:lvl w:ilvl="3" w:tentative="0">
      <w:start w:val="0"/>
      <w:numFmt w:val="bullet"/>
      <w:lvlText w:val="•"/>
      <w:lvlJc w:val="left"/>
      <w:pPr>
        <w:ind w:left="1880" w:hanging="805"/>
      </w:pPr>
      <w:rPr>
        <w:rFonts w:hint="default"/>
        <w:lang w:val="vi" w:eastAsia="en-US" w:bidi="ar-SA"/>
      </w:rPr>
    </w:lvl>
    <w:lvl w:ilvl="4" w:tentative="0">
      <w:start w:val="0"/>
      <w:numFmt w:val="bullet"/>
      <w:lvlText w:val="•"/>
      <w:lvlJc w:val="left"/>
      <w:pPr>
        <w:ind w:left="3148" w:hanging="805"/>
      </w:pPr>
      <w:rPr>
        <w:rFonts w:hint="default"/>
        <w:lang w:val="vi" w:eastAsia="en-US" w:bidi="ar-SA"/>
      </w:rPr>
    </w:lvl>
    <w:lvl w:ilvl="5" w:tentative="0">
      <w:start w:val="0"/>
      <w:numFmt w:val="bullet"/>
      <w:lvlText w:val="•"/>
      <w:lvlJc w:val="left"/>
      <w:pPr>
        <w:ind w:left="4417" w:hanging="805"/>
      </w:pPr>
      <w:rPr>
        <w:rFonts w:hint="default"/>
        <w:lang w:val="vi" w:eastAsia="en-US" w:bidi="ar-SA"/>
      </w:rPr>
    </w:lvl>
    <w:lvl w:ilvl="6" w:tentative="0">
      <w:start w:val="0"/>
      <w:numFmt w:val="bullet"/>
      <w:lvlText w:val="•"/>
      <w:lvlJc w:val="left"/>
      <w:pPr>
        <w:ind w:left="5685" w:hanging="805"/>
      </w:pPr>
      <w:rPr>
        <w:rFonts w:hint="default"/>
        <w:lang w:val="vi" w:eastAsia="en-US" w:bidi="ar-SA"/>
      </w:rPr>
    </w:lvl>
    <w:lvl w:ilvl="7" w:tentative="0">
      <w:start w:val="0"/>
      <w:numFmt w:val="bullet"/>
      <w:lvlText w:val="•"/>
      <w:lvlJc w:val="left"/>
      <w:pPr>
        <w:ind w:left="6954" w:hanging="805"/>
      </w:pPr>
      <w:rPr>
        <w:rFonts w:hint="default"/>
        <w:lang w:val="vi" w:eastAsia="en-US" w:bidi="ar-SA"/>
      </w:rPr>
    </w:lvl>
    <w:lvl w:ilvl="8" w:tentative="0">
      <w:start w:val="0"/>
      <w:numFmt w:val="bullet"/>
      <w:lvlText w:val="•"/>
      <w:lvlJc w:val="left"/>
      <w:pPr>
        <w:ind w:left="8222" w:hanging="805"/>
      </w:pPr>
      <w:rPr>
        <w:rFonts w:hint="default"/>
        <w:lang w:val="vi" w:eastAsia="en-US" w:bidi="ar-SA"/>
      </w:rPr>
    </w:lvl>
  </w:abstractNum>
  <w:abstractNum w:abstractNumId="2">
    <w:nsid w:val="59ADCABA"/>
    <w:multiLevelType w:val="multilevel"/>
    <w:tmpl w:val="59ADCABA"/>
    <w:lvl w:ilvl="0" w:tentative="0">
      <w:start w:val="0"/>
      <w:numFmt w:val="bullet"/>
      <w:lvlText w:val="-"/>
      <w:lvlJc w:val="left"/>
      <w:pPr>
        <w:ind w:left="640" w:hanging="209"/>
      </w:pPr>
      <w:rPr>
        <w:rFonts w:hint="default" w:ascii="Verdana" w:hAnsi="Verdana" w:eastAsia="Verdana" w:cs="Verdana"/>
        <w:w w:val="100"/>
        <w:sz w:val="24"/>
        <w:szCs w:val="24"/>
        <w:lang w:val="vi" w:eastAsia="en-US" w:bidi="ar-SA"/>
      </w:rPr>
    </w:lvl>
    <w:lvl w:ilvl="1" w:tentative="0">
      <w:start w:val="0"/>
      <w:numFmt w:val="bullet"/>
      <w:lvlText w:val="•"/>
      <w:lvlJc w:val="left"/>
      <w:pPr>
        <w:ind w:left="1652" w:hanging="209"/>
      </w:pPr>
      <w:rPr>
        <w:rFonts w:hint="default"/>
        <w:lang w:val="vi" w:eastAsia="en-US" w:bidi="ar-SA"/>
      </w:rPr>
    </w:lvl>
    <w:lvl w:ilvl="2" w:tentative="0">
      <w:start w:val="0"/>
      <w:numFmt w:val="bullet"/>
      <w:lvlText w:val="•"/>
      <w:lvlJc w:val="left"/>
      <w:pPr>
        <w:ind w:left="2664" w:hanging="209"/>
      </w:pPr>
      <w:rPr>
        <w:rFonts w:hint="default"/>
        <w:lang w:val="vi" w:eastAsia="en-US" w:bidi="ar-SA"/>
      </w:rPr>
    </w:lvl>
    <w:lvl w:ilvl="3" w:tentative="0">
      <w:start w:val="0"/>
      <w:numFmt w:val="bullet"/>
      <w:lvlText w:val="•"/>
      <w:lvlJc w:val="left"/>
      <w:pPr>
        <w:ind w:left="3676" w:hanging="209"/>
      </w:pPr>
      <w:rPr>
        <w:rFonts w:hint="default"/>
        <w:lang w:val="vi" w:eastAsia="en-US" w:bidi="ar-SA"/>
      </w:rPr>
    </w:lvl>
    <w:lvl w:ilvl="4" w:tentative="0">
      <w:start w:val="0"/>
      <w:numFmt w:val="bullet"/>
      <w:lvlText w:val="•"/>
      <w:lvlJc w:val="left"/>
      <w:pPr>
        <w:ind w:left="4688" w:hanging="209"/>
      </w:pPr>
      <w:rPr>
        <w:rFonts w:hint="default"/>
        <w:lang w:val="vi" w:eastAsia="en-US" w:bidi="ar-SA"/>
      </w:rPr>
    </w:lvl>
    <w:lvl w:ilvl="5" w:tentative="0">
      <w:start w:val="0"/>
      <w:numFmt w:val="bullet"/>
      <w:lvlText w:val="•"/>
      <w:lvlJc w:val="left"/>
      <w:pPr>
        <w:ind w:left="5700" w:hanging="209"/>
      </w:pPr>
      <w:rPr>
        <w:rFonts w:hint="default"/>
        <w:lang w:val="vi" w:eastAsia="en-US" w:bidi="ar-SA"/>
      </w:rPr>
    </w:lvl>
    <w:lvl w:ilvl="6" w:tentative="0">
      <w:start w:val="0"/>
      <w:numFmt w:val="bullet"/>
      <w:lvlText w:val="•"/>
      <w:lvlJc w:val="left"/>
      <w:pPr>
        <w:ind w:left="6712" w:hanging="209"/>
      </w:pPr>
      <w:rPr>
        <w:rFonts w:hint="default"/>
        <w:lang w:val="vi" w:eastAsia="en-US" w:bidi="ar-SA"/>
      </w:rPr>
    </w:lvl>
    <w:lvl w:ilvl="7" w:tentative="0">
      <w:start w:val="0"/>
      <w:numFmt w:val="bullet"/>
      <w:lvlText w:val="•"/>
      <w:lvlJc w:val="left"/>
      <w:pPr>
        <w:ind w:left="7724" w:hanging="209"/>
      </w:pPr>
      <w:rPr>
        <w:rFonts w:hint="default"/>
        <w:lang w:val="vi" w:eastAsia="en-US" w:bidi="ar-SA"/>
      </w:rPr>
    </w:lvl>
    <w:lvl w:ilvl="8" w:tentative="0">
      <w:start w:val="0"/>
      <w:numFmt w:val="bullet"/>
      <w:lvlText w:val="•"/>
      <w:lvlJc w:val="left"/>
      <w:pPr>
        <w:ind w:left="8736" w:hanging="209"/>
      </w:pPr>
      <w:rPr>
        <w:rFonts w:hint="default"/>
        <w:lang w:val="vi"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E7563"/>
    <w:rsid w:val="09386807"/>
    <w:rsid w:val="21BF6AB4"/>
    <w:rsid w:val="334A630E"/>
    <w:rsid w:val="44A51C59"/>
    <w:rsid w:val="5AC404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Verdana" w:hAnsi="Verdana" w:eastAsia="Verdana" w:cs="Verdana"/>
      <w:sz w:val="22"/>
      <w:szCs w:val="22"/>
      <w:lang w:val="vi" w:eastAsia="en-US" w:bidi="ar-SA"/>
    </w:rPr>
  </w:style>
  <w:style w:type="paragraph" w:styleId="2">
    <w:name w:val="heading 1"/>
    <w:basedOn w:val="1"/>
    <w:next w:val="1"/>
    <w:qFormat/>
    <w:uiPriority w:val="1"/>
    <w:pPr>
      <w:spacing w:before="269"/>
      <w:ind w:left="1284" w:right="1426"/>
      <w:jc w:val="center"/>
      <w:outlineLvl w:val="1"/>
    </w:pPr>
    <w:rPr>
      <w:rFonts w:ascii="Verdana" w:hAnsi="Verdana" w:eastAsia="Verdana" w:cs="Verdana"/>
      <w:b/>
      <w:bCs/>
      <w:sz w:val="40"/>
      <w:szCs w:val="40"/>
      <w:lang w:val="vi" w:eastAsia="en-US" w:bidi="ar-SA"/>
    </w:rPr>
  </w:style>
  <w:style w:type="paragraph" w:styleId="3">
    <w:name w:val="heading 2"/>
    <w:basedOn w:val="1"/>
    <w:next w:val="1"/>
    <w:qFormat/>
    <w:uiPriority w:val="1"/>
    <w:pPr>
      <w:spacing w:before="100"/>
      <w:ind w:left="1075" w:hanging="435"/>
      <w:outlineLvl w:val="2"/>
    </w:pPr>
    <w:rPr>
      <w:rFonts w:ascii="Verdana" w:hAnsi="Verdana" w:eastAsia="Verdana" w:cs="Verdana"/>
      <w:sz w:val="32"/>
      <w:szCs w:val="32"/>
      <w:lang w:val="vi" w:eastAsia="en-US" w:bidi="ar-SA"/>
    </w:rPr>
  </w:style>
  <w:style w:type="paragraph" w:styleId="4">
    <w:name w:val="heading 3"/>
    <w:basedOn w:val="1"/>
    <w:next w:val="1"/>
    <w:qFormat/>
    <w:uiPriority w:val="1"/>
    <w:pPr>
      <w:spacing w:before="100"/>
      <w:ind w:left="1360" w:hanging="720"/>
      <w:outlineLvl w:val="3"/>
    </w:pPr>
    <w:rPr>
      <w:rFonts w:ascii="Verdana" w:hAnsi="Verdana" w:eastAsia="Verdana" w:cs="Verdana"/>
      <w:sz w:val="28"/>
      <w:szCs w:val="28"/>
      <w:lang w:val="vi"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Verdana" w:hAnsi="Verdana" w:eastAsia="Verdana" w:cs="Verdana"/>
      <w:sz w:val="24"/>
      <w:szCs w:val="24"/>
      <w:lang w:val="vi" w:eastAsia="en-US" w:bidi="ar-SA"/>
    </w:rPr>
  </w:style>
  <w:style w:type="paragraph" w:styleId="8">
    <w:name w:val="toc 1"/>
    <w:basedOn w:val="1"/>
    <w:next w:val="1"/>
    <w:qFormat/>
    <w:uiPriority w:val="1"/>
    <w:pPr>
      <w:spacing w:before="173"/>
      <w:ind w:left="640"/>
    </w:pPr>
    <w:rPr>
      <w:rFonts w:ascii="Verdana" w:hAnsi="Verdana" w:eastAsia="Verdana" w:cs="Verdana"/>
      <w:b/>
      <w:bCs/>
      <w:sz w:val="24"/>
      <w:szCs w:val="24"/>
      <w:lang w:val="vi" w:eastAsia="en-US" w:bidi="ar-SA"/>
    </w:rPr>
  </w:style>
  <w:style w:type="paragraph" w:styleId="9">
    <w:name w:val="toc 2"/>
    <w:basedOn w:val="1"/>
    <w:next w:val="1"/>
    <w:qFormat/>
    <w:uiPriority w:val="1"/>
    <w:pPr>
      <w:spacing w:before="173"/>
      <w:ind w:left="964" w:hanging="325"/>
    </w:pPr>
    <w:rPr>
      <w:rFonts w:ascii="Verdana" w:hAnsi="Verdana" w:eastAsia="Verdana" w:cs="Verdana"/>
      <w:sz w:val="24"/>
      <w:szCs w:val="24"/>
      <w:lang w:val="vi" w:eastAsia="en-US" w:bidi="ar-SA"/>
    </w:rPr>
  </w:style>
  <w:style w:type="paragraph" w:styleId="10">
    <w:name w:val="toc 3"/>
    <w:basedOn w:val="1"/>
    <w:next w:val="1"/>
    <w:qFormat/>
    <w:uiPriority w:val="1"/>
    <w:pPr>
      <w:spacing w:before="173"/>
      <w:ind w:left="1429" w:hanging="565"/>
    </w:pPr>
    <w:rPr>
      <w:rFonts w:ascii="Verdana" w:hAnsi="Verdana" w:eastAsia="Verdana" w:cs="Verdana"/>
      <w:sz w:val="24"/>
      <w:szCs w:val="24"/>
      <w:lang w:val="vi" w:eastAsia="en-US" w:bidi="ar-SA"/>
    </w:rPr>
  </w:style>
  <w:style w:type="paragraph" w:styleId="11">
    <w:name w:val="toc 4"/>
    <w:basedOn w:val="1"/>
    <w:next w:val="1"/>
    <w:qFormat/>
    <w:uiPriority w:val="1"/>
    <w:pPr>
      <w:spacing w:before="173"/>
      <w:ind w:left="1639" w:hanging="565"/>
    </w:pPr>
    <w:rPr>
      <w:rFonts w:ascii="Verdana" w:hAnsi="Verdana" w:eastAsia="Verdana" w:cs="Verdana"/>
      <w:sz w:val="24"/>
      <w:szCs w:val="24"/>
      <w:lang w:val="vi"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173"/>
      <w:ind w:left="1360" w:hanging="565"/>
    </w:pPr>
    <w:rPr>
      <w:rFonts w:ascii="Verdana" w:hAnsi="Verdana" w:eastAsia="Verdana" w:cs="Verdana"/>
      <w:lang w:val="vi" w:eastAsia="en-US" w:bidi="ar-SA"/>
    </w:rPr>
  </w:style>
  <w:style w:type="paragraph" w:customStyle="1" w:styleId="14">
    <w:name w:val="Table Paragraph"/>
    <w:basedOn w:val="1"/>
    <w:qFormat/>
    <w:uiPriority w:val="1"/>
    <w:pPr>
      <w:ind w:left="112"/>
    </w:pPr>
    <w:rPr>
      <w:rFonts w:ascii="Verdana" w:hAnsi="Verdana" w:eastAsia="Verdana" w:cs="Verdana"/>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2021-10-11T07:15:00Z</dcterms:created>
  <dc:creator>NEIL</dc:creator>
  <cp:lastModifiedBy>NEIL</cp:lastModifiedBy>
  <dcterms:modified xsi:type="dcterms:W3CDTF">2021-12-01T02:05:47Z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Mozilla/5.0 (Windows NT 10.0; Win64; x64) AppleWebKit/537.36 (KHTML, like Gecko) Chrome/94.0.4606.71 Safari/537.36</vt:lpwstr>
  </property>
  <property fmtid="{D5CDD505-2E9C-101B-9397-08002B2CF9AE}" pid="4" name="LastSaved">
    <vt:filetime>2021-10-11T00:00:00Z</vt:filetime>
  </property>
  <property fmtid="{D5CDD505-2E9C-101B-9397-08002B2CF9AE}" pid="5" name="KSOProductBuildVer">
    <vt:lpwstr>1033-11.2.0.10382</vt:lpwstr>
  </property>
  <property fmtid="{D5CDD505-2E9C-101B-9397-08002B2CF9AE}" pid="6" name="ICV">
    <vt:lpwstr>C286EF4D97F945C994027A095367E881</vt:lpwstr>
  </property>
</Properties>
</file>